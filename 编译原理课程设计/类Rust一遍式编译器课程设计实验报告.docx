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81D68">
      <w:pPr>
        <w:spacing w:before="0" w:after="0" w:line="120" w:lineRule="exact"/>
        <w:ind w:left="330" w:right="0"/>
        <w:jc w:val="center"/>
        <w:rPr>
          <w:rFonts w:hint="eastAsia"/>
          <w:b/>
          <w:kern w:val="2"/>
          <w:sz w:val="44"/>
          <w:szCs w:val="44"/>
        </w:rPr>
      </w:pPr>
    </w:p>
    <w:p w14:paraId="49FAEB89">
      <w:pPr>
        <w:spacing w:line="360" w:lineRule="auto"/>
        <w:ind w:left="330" w:right="0"/>
        <w:jc w:val="center"/>
        <w:rPr>
          <w:rFonts w:hint="eastAsia"/>
          <w:b/>
          <w:kern w:val="2"/>
          <w:sz w:val="48"/>
          <w:szCs w:val="48"/>
        </w:rPr>
      </w:pPr>
    </w:p>
    <w:p w14:paraId="0BB487B0">
      <w:pPr>
        <w:spacing w:line="360" w:lineRule="auto"/>
        <w:ind w:left="330" w:right="0"/>
        <w:jc w:val="center"/>
        <w:rPr>
          <w:rFonts w:hint="eastAsia"/>
          <w:b/>
          <w:kern w:val="2"/>
          <w:sz w:val="48"/>
          <w:szCs w:val="48"/>
        </w:rPr>
      </w:pPr>
    </w:p>
    <w:p w14:paraId="6D7C82D6">
      <w:pPr>
        <w:spacing w:line="360" w:lineRule="auto"/>
        <w:ind w:left="330" w:right="0"/>
        <w:jc w:val="center"/>
        <w:rPr>
          <w:rFonts w:hint="default" w:eastAsia="宋体"/>
          <w:b/>
          <w:kern w:val="2"/>
          <w:sz w:val="52"/>
          <w:szCs w:val="52"/>
          <w:lang w:val="en-US" w:eastAsia="zh-CN"/>
        </w:rPr>
      </w:pPr>
      <w:r>
        <w:rPr>
          <w:rFonts w:hint="eastAsia"/>
          <w:b/>
          <w:kern w:val="2"/>
          <w:sz w:val="52"/>
          <w:szCs w:val="52"/>
        </w:rPr>
        <w:t>同济大学</w:t>
      </w:r>
      <w:r>
        <w:rPr>
          <w:rFonts w:hint="eastAsia"/>
          <w:b/>
          <w:kern w:val="2"/>
          <w:sz w:val="52"/>
          <w:szCs w:val="52"/>
          <w:lang w:val="en-US" w:eastAsia="zh-CN"/>
        </w:rPr>
        <w:t>编译原理课程设计</w:t>
      </w:r>
    </w:p>
    <w:p w14:paraId="7FE34445">
      <w:pPr>
        <w:spacing w:before="0" w:after="0" w:line="120" w:lineRule="exact"/>
        <w:ind w:left="330" w:right="0"/>
        <w:jc w:val="center"/>
        <w:rPr>
          <w:rFonts w:hint="eastAsia"/>
          <w:b/>
          <w:kern w:val="2"/>
          <w:sz w:val="48"/>
          <w:szCs w:val="48"/>
        </w:rPr>
      </w:pPr>
    </w:p>
    <w:p w14:paraId="44AAF640">
      <w:pPr>
        <w:spacing w:line="360" w:lineRule="auto"/>
        <w:ind w:left="330" w:right="0"/>
        <w:jc w:val="center"/>
        <w:rPr>
          <w:rFonts w:hint="eastAsia"/>
          <w:b/>
          <w:kern w:val="2"/>
          <w:sz w:val="44"/>
          <w:szCs w:val="44"/>
        </w:rPr>
      </w:pPr>
      <w:r>
        <w:rPr>
          <w:rFonts w:hint="eastAsia"/>
          <w:b/>
          <w:kern w:val="2"/>
          <w:sz w:val="44"/>
          <w:szCs w:val="44"/>
        </w:rPr>
        <w:t>类 Rust 一遍式编译器</w:t>
      </w:r>
    </w:p>
    <w:p w14:paraId="5628B4FC">
      <w:pPr>
        <w:spacing w:line="360" w:lineRule="auto"/>
        <w:ind w:left="330" w:right="0"/>
        <w:jc w:val="center"/>
        <w:rPr>
          <w:rFonts w:hint="eastAsia"/>
          <w:b/>
          <w:kern w:val="2"/>
          <w:sz w:val="44"/>
          <w:szCs w:val="44"/>
        </w:rPr>
      </w:pPr>
      <w:r>
        <w:rPr>
          <w:rFonts w:hint="eastAsia"/>
          <w:b/>
          <w:kern w:val="2"/>
          <w:sz w:val="44"/>
          <w:szCs w:val="44"/>
        </w:rPr>
        <w:t>设计说明书</w:t>
      </w:r>
    </w:p>
    <w:p w14:paraId="040C4377">
      <w:pPr>
        <w:spacing w:line="360" w:lineRule="auto"/>
        <w:ind w:left="330" w:right="0"/>
        <w:jc w:val="center"/>
        <w:rPr>
          <w:rFonts w:hint="eastAsia"/>
          <w:b/>
          <w:kern w:val="2"/>
          <w:sz w:val="48"/>
          <w:szCs w:val="48"/>
        </w:rPr>
      </w:pPr>
    </w:p>
    <w:p w14:paraId="0C21AA51">
      <w:pPr>
        <w:spacing w:before="0" w:after="0" w:line="60" w:lineRule="exact"/>
        <w:ind w:left="330" w:right="0"/>
        <w:jc w:val="center"/>
        <w:rPr>
          <w:rFonts w:hint="eastAsia"/>
          <w:b/>
          <w:sz w:val="28"/>
          <w:szCs w:val="28"/>
        </w:rPr>
      </w:pPr>
    </w:p>
    <w:p w14:paraId="3ACA73EB">
      <w:pPr>
        <w:spacing w:before="0" w:after="0" w:line="60" w:lineRule="exact"/>
        <w:ind w:left="330" w:right="0"/>
        <w:jc w:val="center"/>
        <w:rPr>
          <w:rFonts w:hint="eastAsia"/>
          <w:b/>
          <w:sz w:val="28"/>
          <w:szCs w:val="28"/>
        </w:rPr>
      </w:pPr>
    </w:p>
    <w:p w14:paraId="5B531C08">
      <w:pPr>
        <w:spacing w:line="360" w:lineRule="auto"/>
        <w:ind w:left="330" w:right="0"/>
        <w:jc w:val="center"/>
        <w:rPr>
          <w:b/>
          <w:sz w:val="28"/>
          <w:szCs w:val="28"/>
        </w:rPr>
      </w:pPr>
      <w:r>
        <w:rPr>
          <w:b/>
          <w:sz w:val="28"/>
          <w:szCs w:val="28"/>
        </w:rPr>
        <w:drawing>
          <wp:inline distT="0" distB="0" distL="0" distR="0">
            <wp:extent cx="2553970" cy="2457450"/>
            <wp:effectExtent l="0" t="0" r="0" b="0"/>
            <wp:docPr id="1" name="图片 1" descr="同济大学校徽" title="同济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同济大学校徽" title="同济大学校徽"/>
                    <pic:cNvPicPr>
                      <a:picLocks noChangeAspect="1" noChangeArrowheads="1"/>
                    </pic:cNvPicPr>
                  </pic:nvPicPr>
                  <pic:blipFill>
                    <a:blip r:embed="rId5"/>
                    <a:srcRect l="-7" t="-7" r="-7" b="-7"/>
                    <a:stretch>
                      <a:fillRect/>
                    </a:stretch>
                  </pic:blipFill>
                  <pic:spPr>
                    <a:xfrm>
                      <a:off x="0" y="0"/>
                      <a:ext cx="2553970" cy="2457450"/>
                    </a:xfrm>
                    <a:prstGeom prst="rect">
                      <a:avLst/>
                    </a:prstGeom>
                    <a:noFill/>
                  </pic:spPr>
                </pic:pic>
              </a:graphicData>
            </a:graphic>
          </wp:inline>
        </w:drawing>
      </w:r>
    </w:p>
    <w:p w14:paraId="7F5EE0B9">
      <w:pPr>
        <w:spacing w:line="360" w:lineRule="auto"/>
        <w:ind w:left="330" w:right="0"/>
        <w:jc w:val="center"/>
        <w:rPr>
          <w:b/>
          <w:sz w:val="28"/>
          <w:szCs w:val="28"/>
        </w:rPr>
      </w:pPr>
    </w:p>
    <w:p w14:paraId="531996FE">
      <w:pPr>
        <w:spacing w:before="0" w:after="0" w:line="60" w:lineRule="exact"/>
        <w:ind w:left="330" w:right="0"/>
        <w:jc w:val="center"/>
        <w:rPr>
          <w:rFonts w:hint="eastAsia"/>
          <w:b/>
          <w:sz w:val="28"/>
          <w:szCs w:val="28"/>
        </w:rPr>
      </w:pPr>
    </w:p>
    <w:p w14:paraId="7F148C90">
      <w:pPr>
        <w:spacing w:before="0" w:after="0" w:line="60" w:lineRule="exact"/>
        <w:ind w:left="330" w:right="0"/>
        <w:jc w:val="center"/>
        <w:rPr>
          <w:rFonts w:hint="eastAsia"/>
          <w:b/>
          <w:sz w:val="28"/>
          <w:szCs w:val="28"/>
        </w:rPr>
      </w:pPr>
    </w:p>
    <w:p w14:paraId="695096A6">
      <w:pPr>
        <w:tabs>
          <w:tab w:val="center" w:pos="4395"/>
          <w:tab w:val="left" w:pos="6237"/>
        </w:tabs>
        <w:spacing w:line="360" w:lineRule="auto"/>
        <w:ind w:left="1080" w:right="0"/>
        <w:rPr>
          <w:sz w:val="24"/>
          <w:u w:val="single"/>
        </w:rPr>
      </w:pPr>
      <w:r>
        <w:rPr>
          <w:rFonts w:hint="eastAsia"/>
          <w:b/>
          <w:sz w:val="28"/>
          <w:szCs w:val="28"/>
        </w:rPr>
        <w:t xml:space="preserve">专    业      </w:t>
      </w:r>
      <w:r>
        <w:rPr>
          <w:rFonts w:hint="eastAsia"/>
          <w:b/>
          <w:sz w:val="28"/>
          <w:szCs w:val="28"/>
          <w:u w:val="single"/>
        </w:rPr>
        <w:tab/>
      </w:r>
      <w:r>
        <w:rPr>
          <w:rFonts w:hint="eastAsia"/>
          <w:b/>
          <w:sz w:val="28"/>
          <w:szCs w:val="28"/>
          <w:u w:val="single"/>
        </w:rPr>
        <w:t>计算机科学与技术</w:t>
      </w:r>
      <w:r>
        <w:rPr>
          <w:rFonts w:hint="eastAsia"/>
          <w:b/>
          <w:sz w:val="28"/>
          <w:szCs w:val="28"/>
          <w:u w:val="single"/>
        </w:rPr>
        <w:tab/>
      </w:r>
    </w:p>
    <w:p w14:paraId="280EC38A">
      <w:pPr>
        <w:tabs>
          <w:tab w:val="center" w:pos="4395"/>
          <w:tab w:val="left" w:pos="6237"/>
        </w:tabs>
        <w:spacing w:line="360" w:lineRule="auto"/>
        <w:ind w:left="1080" w:right="0"/>
        <w:rPr>
          <w:rFonts w:hint="default"/>
          <w:b/>
          <w:strike w:val="0"/>
          <w:dstrike w:val="0"/>
          <w:sz w:val="28"/>
          <w:szCs w:val="28"/>
          <w:u w:val="single"/>
          <w:lang w:val="en-US" w:eastAsia="zh-CN"/>
        </w:rPr>
      </w:pPr>
      <w:r>
        <w:rPr>
          <w:sz w:val="28"/>
        </w:rPr>
        <w:pict>
          <v:line id="_x0000_s1026" o:spid="_x0000_s1026" o:spt="20" style="position:absolute;left:0pt;margin-left:118.25pt;margin-top:22.65pt;height:0.05pt;width:193pt;z-index:251659264;mso-width-relative:page;mso-height-relative:page;" filled="f" stroked="t" coordsize="21600,21600">
            <v:path arrowok="t"/>
            <v:fill on="f" focussize="0,0"/>
            <v:stroke weight="1.25pt" color="#000000"/>
            <v:imagedata o:title=""/>
            <o:lock v:ext="edit" aspectratio="f"/>
          </v:line>
        </w:pict>
      </w:r>
      <w:r>
        <w:rPr>
          <w:rFonts w:hint="eastAsia"/>
          <w:b/>
          <w:sz w:val="28"/>
          <w:szCs w:val="28"/>
          <w:lang w:val="en-US" w:eastAsia="zh-CN"/>
        </w:rPr>
        <w:t xml:space="preserve">学    号      </w:t>
      </w:r>
      <w:r>
        <w:rPr>
          <w:rFonts w:hint="eastAsia"/>
          <w:b/>
          <w:sz w:val="28"/>
          <w:szCs w:val="28"/>
          <w:u w:val="single"/>
          <w:lang w:val="en-US" w:eastAsia="zh-CN"/>
        </w:rPr>
        <w:t xml:space="preserve">                      2351520</w:t>
      </w:r>
      <w:r>
        <w:rPr>
          <w:rFonts w:hint="eastAsia"/>
          <w:b/>
          <w:strike w:val="0"/>
          <w:dstrike w:val="0"/>
          <w:sz w:val="28"/>
          <w:szCs w:val="28"/>
          <w:u w:val="single"/>
          <w:lang w:val="en-US" w:eastAsia="zh-CN"/>
        </w:rPr>
        <w:t xml:space="preserve">                </w:t>
      </w:r>
    </w:p>
    <w:p w14:paraId="45FBD986">
      <w:pPr>
        <w:tabs>
          <w:tab w:val="center" w:pos="4395"/>
          <w:tab w:val="left" w:pos="6237"/>
        </w:tabs>
        <w:spacing w:line="360" w:lineRule="auto"/>
        <w:ind w:left="1080" w:right="0"/>
        <w:rPr>
          <w:sz w:val="24"/>
        </w:rPr>
      </w:pPr>
      <w:r>
        <w:rPr>
          <w:rFonts w:hint="eastAsia"/>
          <w:b/>
          <w:sz w:val="28"/>
          <w:szCs w:val="28"/>
          <w:lang w:val="en-US" w:eastAsia="zh-CN"/>
        </w:rPr>
        <w:t xml:space="preserve">姓    名      </w:t>
      </w:r>
      <w:r>
        <w:rPr>
          <w:rFonts w:hint="eastAsia"/>
          <w:b/>
          <w:sz w:val="28"/>
          <w:szCs w:val="28"/>
          <w:u w:val="single"/>
          <w:lang w:val="en-US" w:eastAsia="zh-CN"/>
        </w:rPr>
        <w:t xml:space="preserve">                      毛星博</w:t>
      </w:r>
      <w:r>
        <w:rPr>
          <w:rFonts w:hint="eastAsia"/>
          <w:b/>
          <w:sz w:val="28"/>
          <w:szCs w:val="28"/>
          <w:u w:val="single"/>
        </w:rPr>
        <w:tab/>
      </w:r>
    </w:p>
    <w:p w14:paraId="1D946171">
      <w:pPr>
        <w:tabs>
          <w:tab w:val="center" w:pos="4395"/>
          <w:tab w:val="left" w:pos="6237"/>
        </w:tabs>
        <w:spacing w:line="360" w:lineRule="auto"/>
        <w:ind w:left="1080" w:right="0"/>
        <w:rPr>
          <w:sz w:val="24"/>
        </w:rPr>
      </w:pPr>
      <w:r>
        <w:rPr>
          <w:rFonts w:hint="eastAsia"/>
          <w:b/>
          <w:sz w:val="28"/>
          <w:szCs w:val="28"/>
        </w:rPr>
        <w:t xml:space="preserve">授课老师  </w:t>
      </w:r>
      <w:r>
        <w:rPr>
          <w:rFonts w:hint="eastAsia"/>
          <w:b/>
          <w:sz w:val="28"/>
          <w:szCs w:val="28"/>
          <w:u w:val="single"/>
        </w:rPr>
        <w:t xml:space="preserve">  </w:t>
      </w:r>
      <w:r>
        <w:rPr>
          <w:rFonts w:hint="eastAsia"/>
          <w:b/>
          <w:sz w:val="28"/>
          <w:szCs w:val="28"/>
          <w:u w:val="single"/>
        </w:rPr>
        <w:tab/>
      </w:r>
      <w:r>
        <w:rPr>
          <w:rFonts w:hint="eastAsia"/>
          <w:b/>
          <w:sz w:val="28"/>
          <w:szCs w:val="28"/>
          <w:u w:val="single"/>
        </w:rPr>
        <w:t>卫志华、高珍老师</w:t>
      </w:r>
      <w:r>
        <w:rPr>
          <w:rFonts w:hint="eastAsia"/>
          <w:b/>
          <w:sz w:val="28"/>
          <w:szCs w:val="28"/>
          <w:u w:val="single"/>
        </w:rPr>
        <w:tab/>
      </w:r>
    </w:p>
    <w:p w14:paraId="2F3473E3">
      <w:pPr>
        <w:spacing w:before="0" w:after="0" w:line="20" w:lineRule="exact"/>
        <w:ind w:left="1080" w:right="0"/>
        <w:rPr>
          <w:sz w:val="24"/>
        </w:rPr>
      </w:pPr>
    </w:p>
    <w:p w14:paraId="1B100206">
      <w:pPr>
        <w:spacing w:before="0" w:after="0" w:line="20" w:lineRule="exact"/>
        <w:ind w:left="1080" w:right="0"/>
        <w:rPr>
          <w:sz w:val="24"/>
        </w:rPr>
      </w:pPr>
    </w:p>
    <w:p w14:paraId="4F9AAFA7">
      <w:pPr>
        <w:spacing w:before="0" w:after="0" w:line="20" w:lineRule="exact"/>
        <w:ind w:left="1080" w:right="0"/>
        <w:rPr>
          <w:sz w:val="24"/>
        </w:rPr>
      </w:pPr>
    </w:p>
    <w:p w14:paraId="7EEE9BDF">
      <w:pPr>
        <w:spacing w:before="0" w:after="0" w:line="20" w:lineRule="exact"/>
        <w:rPr>
          <w:sz w:val="24"/>
        </w:rPr>
      </w:pPr>
    </w:p>
    <w:p w14:paraId="7E293075">
      <w:pPr>
        <w:spacing w:before="0" w:after="0" w:line="20" w:lineRule="exact"/>
      </w:pPr>
      <w:r>
        <w:br w:type="page"/>
      </w:r>
    </w:p>
    <w:p w14:paraId="17B02D87">
      <w:pPr>
        <w:spacing w:after="240"/>
        <w:jc w:val="center"/>
      </w:pPr>
      <w:r>
        <w:rPr>
          <w:rFonts w:ascii="Times New Roman" w:hAnsi="Times New Roman" w:eastAsia="黑体"/>
          <w:b/>
          <w:sz w:val="32"/>
        </w:rPr>
        <w:t>摘  要</w:t>
      </w:r>
    </w:p>
    <w:p w14:paraId="26A67F1B">
      <w:pPr>
        <w:spacing w:after="0" w:line="360" w:lineRule="auto"/>
        <w:ind w:firstLine="420"/>
        <w:jc w:val="both"/>
      </w:pPr>
      <w:r>
        <w:rPr>
          <w:rFonts w:ascii="Times New Roman" w:hAnsi="Times New Roman" w:eastAsia="宋体"/>
        </w:rPr>
        <w:t>本课程设计在既有类 Rust 语言词法、语法、语义分析与四元式生成器基础上，按照 2026 年课程设计附件完成了一体化改造。系统以手写递归下降语法分析器为主控，词法分析器不再预先扫描整个文件，而是通过 Lexer.next_token() 在语法分析需要时提供下一个记号；每解析完成一个函数声明，解析器立即触发语义动作生成对应 IRFunction，从而形成函数粒度的语法制导翻译。完整程序随后经过符号表、类型、可变性、借用、控制流和返回路径检查，只有语义门禁通过时才写出中间代码与目标代码文件。</w:t>
      </w:r>
    </w:p>
    <w:p w14:paraId="4620DD10">
      <w:pPr>
        <w:spacing w:after="0" w:line="360" w:lineRule="auto"/>
        <w:ind w:firstLine="420"/>
        <w:jc w:val="both"/>
      </w:pPr>
      <w:r>
        <w:rPr>
          <w:rFonts w:ascii="Times New Roman" w:hAnsi="Times New Roman" w:eastAsia="宋体"/>
        </w:rPr>
        <w:t>目标代码后端将四元式降低为 GNU Intel 语法的 x86-64 Windows 汇编：标量与临时值分配栈槽，数组和元组采用连续存储，函数调用遵循前四参数寄存器与 32 字节 shadow space 规则，引用保存栈地址，数组访问在长度可知时插入运行时上下界检查。生成的 .s 文件可由 GCC 直接汇编链接为 .exe；综合示例覆盖分支、循环、数组、元组、借用、块表达式和函数调用，执行退出码为 42。</w:t>
      </w:r>
    </w:p>
    <w:p w14:paraId="54703A42">
      <w:pPr>
        <w:spacing w:after="0" w:line="360" w:lineRule="auto"/>
        <w:ind w:firstLine="420"/>
        <w:jc w:val="both"/>
      </w:pPr>
      <w:r>
        <w:rPr>
          <w:rFonts w:ascii="Times New Roman" w:hAnsi="Times New Roman" w:eastAsia="宋体"/>
        </w:rPr>
        <w:t>实现过程中还补齐了不可变变量首次初始化、可变借用互斥、缺失返回路径、数组/元组越界等语义规则，并修复 for 循环中 continue 跳过自增以及变量重影导致 IR 栈槽同名覆盖等深层缺陷。在编译核心之外，系统新增蓝白渐变可视化演示器，可编辑或载入示例，并在停止输入后同步显示 Token、AST、四元式、x86-64 汇编、诊断与运行结果。最终核心 44 组回归与 10 项 GUI 专项检查全部通过，综合示例经 GCC 执行的退出码为 42。</w:t>
      </w:r>
    </w:p>
    <w:p w14:paraId="55E69962">
      <w:pPr>
        <w:spacing w:before="200"/>
        <w:ind w:firstLine="0"/>
      </w:pPr>
      <w:r>
        <w:rPr>
          <w:rFonts w:ascii="Times New Roman" w:hAnsi="Times New Roman" w:eastAsia="宋体"/>
          <w:b/>
        </w:rPr>
        <w:t>关键词：</w:t>
      </w:r>
      <w:r>
        <w:rPr>
          <w:rFonts w:ascii="Times New Roman" w:hAnsi="Times New Roman" w:eastAsia="宋体"/>
        </w:rPr>
        <w:t>类 Rust；一遍编译；递归下降；语法制导翻译；四元式；x86-64；可视化演示器</w:t>
      </w:r>
      <w:r>
        <w:br w:type="page"/>
      </w:r>
    </w:p>
    <w:p w14:paraId="167F5E1D">
      <w:pPr>
        <w:spacing w:after="240"/>
        <w:jc w:val="center"/>
      </w:pPr>
      <w:r>
        <w:rPr>
          <w:rFonts w:ascii="Times New Roman" w:hAnsi="Times New Roman" w:eastAsia="黑体"/>
          <w:b/>
          <w:sz w:val="32"/>
        </w:rPr>
        <w:t>目  录</w:t>
      </w:r>
    </w:p>
    <w:p w14:paraId="06C42EE7">
      <w:pPr>
        <w:tabs>
          <w:tab w:val="right" w:leader="dot" w:pos="8093"/>
        </w:tabs>
        <w:spacing w:before="0" w:after="0" w:line="240" w:lineRule="auto"/>
        <w:ind w:left="0" w:firstLine="0"/>
        <w:jc w:val="left"/>
      </w:pPr>
      <w:r>
        <w:rPr>
          <w:rFonts w:ascii="Times New Roman" w:hAnsi="Times New Roman" w:eastAsia="宋体"/>
          <w:b/>
          <w:sz w:val="21"/>
        </w:rPr>
        <w:t>一、课程设计概述</w:t>
      </w:r>
      <w:r>
        <w:rPr>
          <w:rFonts w:ascii="Times New Roman" w:hAnsi="Times New Roman" w:eastAsia="宋体"/>
          <w:b/>
          <w:sz w:val="21"/>
        </w:rPr>
        <w:tab/>
      </w:r>
      <w:r>
        <w:rPr>
          <w:rFonts w:ascii="Times New Roman" w:hAnsi="Times New Roman" w:eastAsia="宋体"/>
          <w:b/>
          <w:sz w:val="21"/>
        </w:rPr>
        <w:t>5</w:t>
      </w:r>
    </w:p>
    <w:p w14:paraId="02DB9004">
      <w:pPr>
        <w:tabs>
          <w:tab w:val="right" w:leader="dot" w:pos="8093"/>
        </w:tabs>
        <w:spacing w:before="0" w:after="0" w:line="240" w:lineRule="auto"/>
        <w:ind w:left="360" w:firstLine="0"/>
        <w:jc w:val="left"/>
      </w:pPr>
      <w:r>
        <w:rPr>
          <w:rFonts w:ascii="Times New Roman" w:hAnsi="Times New Roman" w:eastAsia="宋体"/>
          <w:b w:val="0"/>
          <w:sz w:val="19"/>
        </w:rPr>
        <w:t>1.1 背景与目的</w:t>
      </w:r>
      <w:r>
        <w:rPr>
          <w:rFonts w:ascii="Times New Roman" w:hAnsi="Times New Roman" w:eastAsia="宋体"/>
          <w:b w:val="0"/>
          <w:sz w:val="19"/>
        </w:rPr>
        <w:tab/>
      </w:r>
      <w:r>
        <w:rPr>
          <w:rFonts w:ascii="Times New Roman" w:hAnsi="Times New Roman" w:eastAsia="宋体"/>
          <w:b w:val="0"/>
          <w:sz w:val="19"/>
        </w:rPr>
        <w:t>5</w:t>
      </w:r>
    </w:p>
    <w:p w14:paraId="7D3E79A6">
      <w:pPr>
        <w:tabs>
          <w:tab w:val="right" w:leader="dot" w:pos="8093"/>
        </w:tabs>
        <w:spacing w:before="0" w:after="0" w:line="240" w:lineRule="auto"/>
        <w:ind w:left="360" w:firstLine="0"/>
        <w:jc w:val="left"/>
      </w:pPr>
      <w:r>
        <w:rPr>
          <w:rFonts w:ascii="Times New Roman" w:hAnsi="Times New Roman" w:eastAsia="宋体"/>
          <w:b w:val="0"/>
          <w:sz w:val="19"/>
        </w:rPr>
        <w:t>1.2 任务范围</w:t>
      </w:r>
      <w:r>
        <w:rPr>
          <w:rFonts w:ascii="Times New Roman" w:hAnsi="Times New Roman" w:eastAsia="宋体"/>
          <w:b w:val="0"/>
          <w:sz w:val="19"/>
        </w:rPr>
        <w:tab/>
      </w:r>
      <w:r>
        <w:rPr>
          <w:rFonts w:ascii="Times New Roman" w:hAnsi="Times New Roman" w:eastAsia="宋体"/>
          <w:b w:val="0"/>
          <w:sz w:val="19"/>
        </w:rPr>
        <w:t>5</w:t>
      </w:r>
    </w:p>
    <w:p w14:paraId="435A0702">
      <w:pPr>
        <w:tabs>
          <w:tab w:val="right" w:leader="dot" w:pos="8093"/>
        </w:tabs>
        <w:spacing w:before="0" w:after="0" w:line="240" w:lineRule="auto"/>
        <w:ind w:left="360" w:firstLine="0"/>
        <w:jc w:val="left"/>
      </w:pPr>
      <w:r>
        <w:rPr>
          <w:rFonts w:ascii="Times New Roman" w:hAnsi="Times New Roman" w:eastAsia="宋体"/>
          <w:b w:val="0"/>
          <w:sz w:val="19"/>
        </w:rPr>
        <w:t>1.3 开发与运行环境</w:t>
      </w:r>
      <w:r>
        <w:rPr>
          <w:rFonts w:ascii="Times New Roman" w:hAnsi="Times New Roman" w:eastAsia="宋体"/>
          <w:b w:val="0"/>
          <w:sz w:val="19"/>
        </w:rPr>
        <w:tab/>
      </w:r>
      <w:r>
        <w:rPr>
          <w:rFonts w:ascii="Times New Roman" w:hAnsi="Times New Roman" w:eastAsia="宋体"/>
          <w:b w:val="0"/>
          <w:sz w:val="19"/>
        </w:rPr>
        <w:t>5</w:t>
      </w:r>
    </w:p>
    <w:p w14:paraId="1F5C9453">
      <w:pPr>
        <w:tabs>
          <w:tab w:val="right" w:leader="dot" w:pos="8093"/>
        </w:tabs>
        <w:spacing w:before="0" w:after="0" w:line="240" w:lineRule="auto"/>
        <w:ind w:left="360" w:firstLine="0"/>
        <w:jc w:val="left"/>
      </w:pPr>
      <w:r>
        <w:rPr>
          <w:rFonts w:ascii="Times New Roman" w:hAnsi="Times New Roman" w:eastAsia="宋体"/>
          <w:b w:val="0"/>
          <w:sz w:val="19"/>
        </w:rPr>
        <w:t>1.4 交付物与验收目标</w:t>
      </w:r>
      <w:r>
        <w:rPr>
          <w:rFonts w:ascii="Times New Roman" w:hAnsi="Times New Roman" w:eastAsia="宋体"/>
          <w:b w:val="0"/>
          <w:sz w:val="19"/>
        </w:rPr>
        <w:tab/>
      </w:r>
      <w:r>
        <w:rPr>
          <w:rFonts w:ascii="Times New Roman" w:hAnsi="Times New Roman" w:eastAsia="宋体"/>
          <w:b w:val="0"/>
          <w:sz w:val="19"/>
        </w:rPr>
        <w:t>6</w:t>
      </w:r>
    </w:p>
    <w:p w14:paraId="08DFE235">
      <w:pPr>
        <w:tabs>
          <w:tab w:val="right" w:leader="dot" w:pos="8093"/>
        </w:tabs>
        <w:spacing w:before="0" w:after="0" w:line="240" w:lineRule="auto"/>
        <w:ind w:left="0" w:firstLine="0"/>
        <w:jc w:val="left"/>
      </w:pPr>
      <w:r>
        <w:rPr>
          <w:rFonts w:ascii="Times New Roman" w:hAnsi="Times New Roman" w:eastAsia="宋体"/>
          <w:b/>
          <w:sz w:val="21"/>
        </w:rPr>
        <w:t>二、需求分析</w:t>
      </w:r>
      <w:r>
        <w:rPr>
          <w:rFonts w:ascii="Times New Roman" w:hAnsi="Times New Roman" w:eastAsia="宋体"/>
          <w:b/>
          <w:sz w:val="21"/>
        </w:rPr>
        <w:tab/>
      </w:r>
      <w:r>
        <w:rPr>
          <w:rFonts w:ascii="Times New Roman" w:hAnsi="Times New Roman" w:eastAsia="宋体"/>
          <w:b/>
          <w:sz w:val="21"/>
        </w:rPr>
        <w:t>7</w:t>
      </w:r>
    </w:p>
    <w:p w14:paraId="1B01681F">
      <w:pPr>
        <w:tabs>
          <w:tab w:val="right" w:leader="dot" w:pos="8093"/>
        </w:tabs>
        <w:spacing w:before="0" w:after="0" w:line="240" w:lineRule="auto"/>
        <w:ind w:left="360" w:firstLine="0"/>
        <w:jc w:val="left"/>
      </w:pPr>
      <w:r>
        <w:rPr>
          <w:rFonts w:ascii="Times New Roman" w:hAnsi="Times New Roman" w:eastAsia="宋体"/>
          <w:b w:val="0"/>
          <w:sz w:val="19"/>
        </w:rPr>
        <w:t>2.1 可行性分析</w:t>
      </w:r>
      <w:r>
        <w:rPr>
          <w:rFonts w:ascii="Times New Roman" w:hAnsi="Times New Roman" w:eastAsia="宋体"/>
          <w:b w:val="0"/>
          <w:sz w:val="19"/>
        </w:rPr>
        <w:tab/>
      </w:r>
      <w:r>
        <w:rPr>
          <w:rFonts w:ascii="Times New Roman" w:hAnsi="Times New Roman" w:eastAsia="宋体"/>
          <w:b w:val="0"/>
          <w:sz w:val="19"/>
        </w:rPr>
        <w:t>7</w:t>
      </w:r>
    </w:p>
    <w:p w14:paraId="4E69024A">
      <w:pPr>
        <w:tabs>
          <w:tab w:val="right" w:leader="dot" w:pos="8093"/>
        </w:tabs>
        <w:spacing w:before="0" w:after="0" w:line="240" w:lineRule="auto"/>
        <w:ind w:left="360" w:firstLine="0"/>
        <w:jc w:val="left"/>
      </w:pPr>
      <w:r>
        <w:rPr>
          <w:rFonts w:ascii="Times New Roman" w:hAnsi="Times New Roman" w:eastAsia="宋体"/>
          <w:b w:val="0"/>
          <w:sz w:val="19"/>
        </w:rPr>
        <w:t>2.2 功能需求</w:t>
      </w:r>
      <w:r>
        <w:rPr>
          <w:rFonts w:ascii="Times New Roman" w:hAnsi="Times New Roman" w:eastAsia="宋体"/>
          <w:b w:val="0"/>
          <w:sz w:val="19"/>
        </w:rPr>
        <w:tab/>
      </w:r>
      <w:r>
        <w:rPr>
          <w:rFonts w:ascii="Times New Roman" w:hAnsi="Times New Roman" w:eastAsia="宋体"/>
          <w:b w:val="0"/>
          <w:sz w:val="19"/>
        </w:rPr>
        <w:t>7</w:t>
      </w:r>
    </w:p>
    <w:p w14:paraId="160D6D64">
      <w:pPr>
        <w:tabs>
          <w:tab w:val="right" w:leader="dot" w:pos="8093"/>
        </w:tabs>
        <w:spacing w:before="0" w:after="0" w:line="240" w:lineRule="auto"/>
        <w:ind w:left="360" w:firstLine="0"/>
        <w:jc w:val="left"/>
      </w:pPr>
      <w:r>
        <w:rPr>
          <w:rFonts w:ascii="Times New Roman" w:hAnsi="Times New Roman" w:eastAsia="宋体"/>
          <w:b w:val="0"/>
          <w:sz w:val="19"/>
        </w:rPr>
        <w:t>2.3 非功能需求</w:t>
      </w:r>
      <w:r>
        <w:rPr>
          <w:rFonts w:ascii="Times New Roman" w:hAnsi="Times New Roman" w:eastAsia="宋体"/>
          <w:b w:val="0"/>
          <w:sz w:val="19"/>
        </w:rPr>
        <w:tab/>
      </w:r>
      <w:r>
        <w:rPr>
          <w:rFonts w:ascii="Times New Roman" w:hAnsi="Times New Roman" w:eastAsia="宋体"/>
          <w:b w:val="0"/>
          <w:sz w:val="19"/>
        </w:rPr>
        <w:t>7</w:t>
      </w:r>
    </w:p>
    <w:p w14:paraId="4C261EA8">
      <w:pPr>
        <w:tabs>
          <w:tab w:val="right" w:leader="dot" w:pos="8093"/>
        </w:tabs>
        <w:spacing w:before="0" w:after="0" w:line="240" w:lineRule="auto"/>
        <w:ind w:left="360" w:firstLine="0"/>
        <w:jc w:val="left"/>
      </w:pPr>
      <w:r>
        <w:rPr>
          <w:rFonts w:ascii="Times New Roman" w:hAnsi="Times New Roman" w:eastAsia="宋体"/>
          <w:b w:val="0"/>
          <w:sz w:val="19"/>
        </w:rPr>
        <w:t>2.4 文法规则覆盖与优秀档策略</w:t>
      </w:r>
      <w:r>
        <w:rPr>
          <w:rFonts w:ascii="Times New Roman" w:hAnsi="Times New Roman" w:eastAsia="宋体"/>
          <w:b w:val="0"/>
          <w:sz w:val="19"/>
        </w:rPr>
        <w:tab/>
      </w:r>
      <w:r>
        <w:rPr>
          <w:rFonts w:ascii="Times New Roman" w:hAnsi="Times New Roman" w:eastAsia="宋体"/>
          <w:b w:val="0"/>
          <w:sz w:val="19"/>
        </w:rPr>
        <w:t>8</w:t>
      </w:r>
    </w:p>
    <w:p w14:paraId="2938CE31">
      <w:pPr>
        <w:tabs>
          <w:tab w:val="right" w:leader="dot" w:pos="8093"/>
        </w:tabs>
        <w:spacing w:before="0" w:after="0" w:line="240" w:lineRule="auto"/>
        <w:ind w:left="360" w:firstLine="0"/>
        <w:jc w:val="left"/>
      </w:pPr>
      <w:r>
        <w:rPr>
          <w:rFonts w:ascii="Times New Roman" w:hAnsi="Times New Roman" w:eastAsia="宋体"/>
          <w:b w:val="0"/>
          <w:sz w:val="19"/>
        </w:rPr>
        <w:t>2.5 验收准则</w:t>
      </w:r>
      <w:r>
        <w:rPr>
          <w:rFonts w:ascii="Times New Roman" w:hAnsi="Times New Roman" w:eastAsia="宋体"/>
          <w:b w:val="0"/>
          <w:sz w:val="19"/>
        </w:rPr>
        <w:tab/>
      </w:r>
      <w:r>
        <w:rPr>
          <w:rFonts w:ascii="Times New Roman" w:hAnsi="Times New Roman" w:eastAsia="宋体"/>
          <w:b w:val="0"/>
          <w:sz w:val="19"/>
        </w:rPr>
        <w:t>8</w:t>
      </w:r>
    </w:p>
    <w:p w14:paraId="3C1D48C8">
      <w:pPr>
        <w:tabs>
          <w:tab w:val="right" w:leader="dot" w:pos="8093"/>
        </w:tabs>
        <w:spacing w:before="0" w:after="0" w:line="240" w:lineRule="auto"/>
        <w:ind w:left="0" w:firstLine="0"/>
        <w:jc w:val="left"/>
        <w:rPr>
          <w:rFonts w:hint="eastAsia" w:eastAsia="宋体"/>
          <w:lang w:eastAsia="zh-CN"/>
        </w:rPr>
      </w:pPr>
      <w:r>
        <w:rPr>
          <w:rFonts w:ascii="Times New Roman" w:hAnsi="Times New Roman" w:eastAsia="宋体"/>
          <w:b/>
          <w:sz w:val="21"/>
        </w:rPr>
        <w:t>三、总体方案设计</w:t>
      </w:r>
      <w:r>
        <w:rPr>
          <w:rFonts w:ascii="Times New Roman" w:hAnsi="Times New Roman" w:eastAsia="宋体"/>
          <w:b/>
          <w:sz w:val="21"/>
        </w:rPr>
        <w:tab/>
      </w:r>
      <w:r>
        <w:rPr>
          <w:rFonts w:hint="eastAsia"/>
          <w:b/>
          <w:sz w:val="21"/>
          <w:lang w:val="en-US" w:eastAsia="zh-CN"/>
        </w:rPr>
        <w:t>9</w:t>
      </w:r>
    </w:p>
    <w:p w14:paraId="6E772ACE">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3.1 总体架构与数据流</w:t>
      </w:r>
      <w:r>
        <w:rPr>
          <w:rFonts w:ascii="Times New Roman" w:hAnsi="Times New Roman" w:eastAsia="宋体"/>
          <w:b w:val="0"/>
          <w:sz w:val="19"/>
        </w:rPr>
        <w:tab/>
      </w:r>
      <w:r>
        <w:rPr>
          <w:rFonts w:hint="eastAsia"/>
          <w:b w:val="0"/>
          <w:sz w:val="19"/>
          <w:lang w:val="en-US" w:eastAsia="zh-CN"/>
        </w:rPr>
        <w:t>9</w:t>
      </w:r>
    </w:p>
    <w:p w14:paraId="0D1D3617">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3.2 对“一遍”的实现定义</w:t>
      </w:r>
      <w:r>
        <w:rPr>
          <w:rFonts w:ascii="Times New Roman" w:hAnsi="Times New Roman" w:eastAsia="宋体"/>
          <w:b w:val="0"/>
          <w:sz w:val="19"/>
        </w:rPr>
        <w:tab/>
      </w:r>
      <w:r>
        <w:rPr>
          <w:rFonts w:hint="eastAsia"/>
          <w:b w:val="0"/>
          <w:sz w:val="19"/>
          <w:lang w:val="en-US" w:eastAsia="zh-CN"/>
        </w:rPr>
        <w:t>9</w:t>
      </w:r>
    </w:p>
    <w:p w14:paraId="2DCAA067">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3.3 模块职责与接口</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0</w:t>
      </w:r>
    </w:p>
    <w:p w14:paraId="76E29119">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3.4 核心数据结构</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0</w:t>
      </w:r>
    </w:p>
    <w:p w14:paraId="6B58240E">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3.5 错误模型与输出策略</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0</w:t>
      </w:r>
    </w:p>
    <w:p w14:paraId="584918A6">
      <w:pPr>
        <w:tabs>
          <w:tab w:val="right" w:leader="dot" w:pos="8093"/>
        </w:tabs>
        <w:spacing w:before="0" w:after="0" w:line="240" w:lineRule="auto"/>
        <w:ind w:left="0" w:firstLine="0"/>
        <w:jc w:val="left"/>
        <w:rPr>
          <w:rFonts w:hint="eastAsia" w:eastAsia="宋体"/>
          <w:lang w:eastAsia="zh-CN"/>
        </w:rPr>
      </w:pPr>
      <w:r>
        <w:rPr>
          <w:rFonts w:ascii="Times New Roman" w:hAnsi="Times New Roman" w:eastAsia="宋体"/>
          <w:b/>
          <w:sz w:val="21"/>
        </w:rPr>
        <w:t>四、前端与语法制导翻译详细设计</w:t>
      </w:r>
      <w:r>
        <w:rPr>
          <w:rFonts w:ascii="Times New Roman" w:hAnsi="Times New Roman" w:eastAsia="宋体"/>
          <w:b/>
          <w:sz w:val="21"/>
        </w:rPr>
        <w:tab/>
      </w:r>
      <w:r>
        <w:rPr>
          <w:rFonts w:ascii="Times New Roman" w:hAnsi="Times New Roman" w:eastAsia="宋体"/>
          <w:b/>
          <w:sz w:val="21"/>
        </w:rPr>
        <w:t>1</w:t>
      </w:r>
      <w:r>
        <w:rPr>
          <w:rFonts w:hint="eastAsia"/>
          <w:b/>
          <w:sz w:val="21"/>
          <w:lang w:val="en-US" w:eastAsia="zh-CN"/>
        </w:rPr>
        <w:t>1</w:t>
      </w:r>
    </w:p>
    <w:p w14:paraId="56CAEB06">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4.1 按需词法分析</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1</w:t>
      </w:r>
    </w:p>
    <w:p w14:paraId="73C723AE">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4.2 递归下降与有限前看</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1</w:t>
      </w:r>
    </w:p>
    <w:p w14:paraId="1A4E5E61">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4.3 表达式优先级与左递归消除</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1</w:t>
      </w:r>
    </w:p>
    <w:p w14:paraId="0DA3A7E2">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4.4 函数归约点的语义动作</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2</w:t>
      </w:r>
    </w:p>
    <w:p w14:paraId="4135AABC">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4.5 声明、赋值和函数调用翻译</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2</w:t>
      </w:r>
    </w:p>
    <w:p w14:paraId="3043996B">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4.6 控制流翻译与回填</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2</w:t>
      </w:r>
    </w:p>
    <w:p w14:paraId="40D4D705">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4.7 块、if 与 loop 表达式</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2</w:t>
      </w:r>
    </w:p>
    <w:p w14:paraId="6DBF8A50">
      <w:pPr>
        <w:tabs>
          <w:tab w:val="right" w:leader="dot" w:pos="8093"/>
        </w:tabs>
        <w:spacing w:before="0" w:after="0" w:line="240" w:lineRule="auto"/>
        <w:ind w:left="0" w:firstLine="0"/>
        <w:jc w:val="left"/>
        <w:rPr>
          <w:rFonts w:hint="eastAsia" w:eastAsia="宋体"/>
          <w:lang w:eastAsia="zh-CN"/>
        </w:rPr>
      </w:pPr>
      <w:r>
        <w:rPr>
          <w:rFonts w:ascii="Times New Roman" w:hAnsi="Times New Roman" w:eastAsia="宋体"/>
          <w:b/>
          <w:sz w:val="21"/>
        </w:rPr>
        <w:t>五、静态语义与复合类型</w:t>
      </w:r>
      <w:r>
        <w:rPr>
          <w:rFonts w:ascii="Times New Roman" w:hAnsi="Times New Roman" w:eastAsia="宋体"/>
          <w:b/>
          <w:sz w:val="21"/>
        </w:rPr>
        <w:tab/>
      </w:r>
      <w:r>
        <w:rPr>
          <w:rFonts w:ascii="Times New Roman" w:hAnsi="Times New Roman" w:eastAsia="宋体"/>
          <w:b/>
          <w:sz w:val="21"/>
        </w:rPr>
        <w:t>1</w:t>
      </w:r>
      <w:r>
        <w:rPr>
          <w:rFonts w:hint="eastAsia"/>
          <w:b/>
          <w:sz w:val="21"/>
          <w:lang w:val="en-US" w:eastAsia="zh-CN"/>
        </w:rPr>
        <w:t>3</w:t>
      </w:r>
    </w:p>
    <w:p w14:paraId="4413FD43">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5.1 函数表、作用域栈与初始化</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3</w:t>
      </w:r>
    </w:p>
    <w:p w14:paraId="64B1F6AD">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5.2 类型推导、函数调用和返回路径</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3</w:t>
      </w:r>
    </w:p>
    <w:p w14:paraId="21A5AE70">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5.3 不可变性与借用模型</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3</w:t>
      </w:r>
    </w:p>
    <w:p w14:paraId="69C1DF52">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5.4 数组、元组与边界检查</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3</w:t>
      </w:r>
    </w:p>
    <w:p w14:paraId="12A068EA">
      <w:pPr>
        <w:tabs>
          <w:tab w:val="right" w:leader="dot" w:pos="8093"/>
        </w:tabs>
        <w:spacing w:before="0" w:after="0" w:line="240" w:lineRule="auto"/>
        <w:ind w:left="360" w:firstLine="0"/>
        <w:jc w:val="left"/>
        <w:rPr>
          <w:rFonts w:hint="eastAsia" w:ascii="Times New Roman" w:hAnsi="Times New Roman" w:eastAsia="宋体"/>
          <w:b w:val="0"/>
          <w:sz w:val="19"/>
          <w:lang w:eastAsia="zh-CN"/>
        </w:rPr>
      </w:pPr>
      <w:r>
        <w:rPr>
          <w:rFonts w:ascii="Times New Roman" w:hAnsi="Times New Roman" w:eastAsia="宋体"/>
          <w:b w:val="0"/>
          <w:sz w:val="19"/>
        </w:rPr>
        <w:t>5.5 错误定位示例</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4</w:t>
      </w:r>
    </w:p>
    <w:p w14:paraId="4D8033FD">
      <w:pPr>
        <w:tabs>
          <w:tab w:val="right" w:leader="dot" w:pos="8093"/>
        </w:tabs>
        <w:spacing w:before="0" w:after="0" w:line="240" w:lineRule="auto"/>
        <w:jc w:val="left"/>
        <w:rPr>
          <w:rFonts w:hint="eastAsia" w:eastAsia="宋体"/>
          <w:lang w:eastAsia="zh-CN"/>
        </w:rPr>
      </w:pPr>
      <w:r>
        <w:rPr>
          <w:rFonts w:ascii="Times New Roman" w:hAnsi="Times New Roman" w:eastAsia="宋体"/>
          <w:b/>
          <w:sz w:val="21"/>
        </w:rPr>
        <w:t>六、中间代码与目标代码</w:t>
      </w:r>
      <w:r>
        <w:rPr>
          <w:rFonts w:ascii="Times New Roman" w:hAnsi="Times New Roman" w:eastAsia="宋体"/>
          <w:b/>
          <w:sz w:val="21"/>
        </w:rPr>
        <w:tab/>
      </w:r>
      <w:r>
        <w:rPr>
          <w:rFonts w:ascii="Times New Roman" w:hAnsi="Times New Roman" w:eastAsia="宋体"/>
          <w:b/>
          <w:sz w:val="21"/>
        </w:rPr>
        <w:t>1</w:t>
      </w:r>
      <w:r>
        <w:rPr>
          <w:rFonts w:hint="eastAsia"/>
          <w:b/>
          <w:sz w:val="21"/>
          <w:lang w:val="en-US" w:eastAsia="zh-CN"/>
        </w:rPr>
        <w:t>5</w:t>
      </w:r>
    </w:p>
    <w:p w14:paraId="098A83D0">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6.1 四元式模型与指令集</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5</w:t>
      </w:r>
    </w:p>
    <w:p w14:paraId="117DDCE7">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6.2 典型翻译示例</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5</w:t>
      </w:r>
    </w:p>
    <w:p w14:paraId="522823FD">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6.3 IR 与汇编文件格式</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5</w:t>
      </w:r>
    </w:p>
    <w:p w14:paraId="1CCF8FD0">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6.4 x86-64 栈帧与 Windows ABI</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6</w:t>
      </w:r>
    </w:p>
    <w:p w14:paraId="3F1FDD3B">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6.5 主要指令映射</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6</w:t>
      </w:r>
    </w:p>
    <w:p w14:paraId="1B16B082">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6.6 汇编、链接与可执行输出</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6</w:t>
      </w:r>
    </w:p>
    <w:p w14:paraId="16955D62">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6.7 目标后端边界</w:t>
      </w:r>
      <w:r>
        <w:rPr>
          <w:rFonts w:ascii="Times New Roman" w:hAnsi="Times New Roman" w:eastAsia="宋体"/>
          <w:b w:val="0"/>
          <w:sz w:val="19"/>
        </w:rPr>
        <w:tab/>
      </w:r>
      <w:r>
        <w:rPr>
          <w:rFonts w:ascii="Times New Roman" w:hAnsi="Times New Roman" w:eastAsia="宋体"/>
          <w:b w:val="0"/>
          <w:sz w:val="19"/>
        </w:rPr>
        <w:t>1</w:t>
      </w:r>
      <w:r>
        <w:rPr>
          <w:rFonts w:hint="eastAsia"/>
          <w:b w:val="0"/>
          <w:sz w:val="19"/>
          <w:lang w:val="en-US" w:eastAsia="zh-CN"/>
        </w:rPr>
        <w:t>6</w:t>
      </w:r>
    </w:p>
    <w:p w14:paraId="7266490A">
      <w:pPr>
        <w:tabs>
          <w:tab w:val="right" w:leader="dot" w:pos="8093"/>
        </w:tabs>
        <w:spacing w:before="0" w:after="0" w:line="240" w:lineRule="auto"/>
        <w:ind w:left="0" w:firstLine="0"/>
        <w:jc w:val="left"/>
        <w:rPr>
          <w:rFonts w:hint="default" w:eastAsia="宋体"/>
          <w:lang w:val="en-US" w:eastAsia="zh-CN"/>
        </w:rPr>
      </w:pPr>
      <w:r>
        <w:rPr>
          <w:rFonts w:ascii="Times New Roman" w:hAnsi="Times New Roman" w:eastAsia="宋体"/>
          <w:b/>
          <w:sz w:val="21"/>
        </w:rPr>
        <w:t>七、程序实现与使用</w:t>
      </w:r>
      <w:r>
        <w:rPr>
          <w:rFonts w:ascii="Times New Roman" w:hAnsi="Times New Roman" w:eastAsia="宋体"/>
          <w:b/>
          <w:sz w:val="21"/>
        </w:rPr>
        <w:tab/>
      </w:r>
      <w:r>
        <w:rPr>
          <w:rFonts w:hint="eastAsia"/>
          <w:b/>
          <w:sz w:val="21"/>
          <w:lang w:val="en-US" w:eastAsia="zh-CN"/>
        </w:rPr>
        <w:t>17</w:t>
      </w:r>
    </w:p>
    <w:p w14:paraId="6A86BD9C">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7.1 项目目录</w:t>
      </w:r>
      <w:r>
        <w:rPr>
          <w:rFonts w:ascii="Times New Roman" w:hAnsi="Times New Roman" w:eastAsia="宋体"/>
          <w:b w:val="0"/>
          <w:sz w:val="19"/>
        </w:rPr>
        <w:tab/>
      </w:r>
      <w:r>
        <w:rPr>
          <w:rFonts w:hint="eastAsia"/>
          <w:b w:val="0"/>
          <w:sz w:val="19"/>
          <w:lang w:val="en-US" w:eastAsia="zh-CN"/>
        </w:rPr>
        <w:t>17</w:t>
      </w:r>
    </w:p>
    <w:p w14:paraId="0C12A114">
      <w:pPr>
        <w:tabs>
          <w:tab w:val="right" w:leader="dot" w:pos="8093"/>
        </w:tabs>
        <w:spacing w:before="0" w:after="0" w:line="240" w:lineRule="auto"/>
        <w:ind w:left="360" w:firstLine="0"/>
        <w:jc w:val="left"/>
        <w:rPr>
          <w:rFonts w:hint="default" w:eastAsia="宋体"/>
          <w:lang w:val="en-US" w:eastAsia="zh-CN"/>
        </w:rPr>
      </w:pPr>
      <w:r>
        <w:rPr>
          <w:rFonts w:ascii="Times New Roman" w:hAnsi="Times New Roman" w:eastAsia="宋体"/>
          <w:b w:val="0"/>
          <w:sz w:val="19"/>
        </w:rPr>
        <w:t>7.2 关键类与函数索引</w:t>
      </w:r>
      <w:r>
        <w:rPr>
          <w:rFonts w:ascii="Times New Roman" w:hAnsi="Times New Roman" w:eastAsia="宋体"/>
          <w:b w:val="0"/>
          <w:sz w:val="19"/>
        </w:rPr>
        <w:tab/>
      </w:r>
      <w:r>
        <w:rPr>
          <w:rFonts w:hint="eastAsia"/>
          <w:b w:val="0"/>
          <w:sz w:val="19"/>
          <w:lang w:val="en-US" w:eastAsia="zh-CN"/>
        </w:rPr>
        <w:t>17</w:t>
      </w:r>
    </w:p>
    <w:p w14:paraId="3A1ED89E">
      <w:pPr>
        <w:tabs>
          <w:tab w:val="right" w:leader="dot" w:pos="8093"/>
        </w:tabs>
        <w:spacing w:before="0" w:after="0" w:line="240" w:lineRule="auto"/>
        <w:ind w:left="360" w:firstLine="0"/>
        <w:jc w:val="left"/>
        <w:rPr>
          <w:rFonts w:hint="default" w:eastAsia="宋体"/>
          <w:lang w:val="en-US" w:eastAsia="zh-CN"/>
        </w:rPr>
      </w:pPr>
      <w:r>
        <w:rPr>
          <w:rFonts w:ascii="Times New Roman" w:hAnsi="Times New Roman" w:eastAsia="宋体"/>
          <w:b w:val="0"/>
          <w:sz w:val="19"/>
        </w:rPr>
        <w:t>7.3 命令行参数</w:t>
      </w:r>
      <w:r>
        <w:rPr>
          <w:rFonts w:ascii="Times New Roman" w:hAnsi="Times New Roman" w:eastAsia="宋体"/>
          <w:b w:val="0"/>
          <w:sz w:val="19"/>
        </w:rPr>
        <w:tab/>
      </w:r>
      <w:r>
        <w:rPr>
          <w:rFonts w:hint="eastAsia"/>
          <w:b w:val="0"/>
          <w:sz w:val="19"/>
          <w:lang w:val="en-US" w:eastAsia="zh-CN"/>
        </w:rPr>
        <w:t>17</w:t>
      </w:r>
    </w:p>
    <w:p w14:paraId="225F1907">
      <w:pPr>
        <w:tabs>
          <w:tab w:val="right" w:leader="dot" w:pos="8093"/>
        </w:tabs>
        <w:spacing w:before="0" w:after="0" w:line="240" w:lineRule="auto"/>
        <w:ind w:left="360" w:firstLine="0"/>
        <w:jc w:val="left"/>
        <w:rPr>
          <w:rFonts w:hint="default" w:eastAsia="宋体"/>
          <w:lang w:val="en-US" w:eastAsia="zh-CN"/>
        </w:rPr>
      </w:pPr>
      <w:r>
        <w:rPr>
          <w:rFonts w:ascii="Times New Roman" w:hAnsi="Times New Roman" w:eastAsia="宋体"/>
          <w:b w:val="0"/>
          <w:sz w:val="19"/>
        </w:rPr>
        <w:t>7.4 独立程序打包</w:t>
      </w:r>
      <w:r>
        <w:rPr>
          <w:rFonts w:ascii="Times New Roman" w:hAnsi="Times New Roman" w:eastAsia="宋体"/>
          <w:b w:val="0"/>
          <w:sz w:val="19"/>
        </w:rPr>
        <w:tab/>
      </w:r>
      <w:r>
        <w:rPr>
          <w:rFonts w:hint="eastAsia"/>
          <w:b w:val="0"/>
          <w:sz w:val="19"/>
          <w:lang w:val="en-US" w:eastAsia="zh-CN"/>
        </w:rPr>
        <w:t>18</w:t>
      </w:r>
    </w:p>
    <w:p w14:paraId="6D42E898">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7.5 可视化演示器首页与工作台</w:t>
      </w:r>
      <w:r>
        <w:rPr>
          <w:rFonts w:ascii="Times New Roman" w:hAnsi="Times New Roman" w:eastAsia="宋体"/>
          <w:b w:val="0"/>
          <w:sz w:val="19"/>
        </w:rPr>
        <w:tab/>
      </w:r>
      <w:r>
        <w:rPr>
          <w:rFonts w:hint="eastAsia"/>
          <w:b w:val="0"/>
          <w:sz w:val="19"/>
          <w:lang w:val="en-US" w:eastAsia="zh-CN"/>
        </w:rPr>
        <w:t>19</w:t>
      </w:r>
    </w:p>
    <w:p w14:paraId="6F6D0CAB">
      <w:pPr>
        <w:tabs>
          <w:tab w:val="right" w:leader="dot" w:pos="8093"/>
        </w:tabs>
        <w:spacing w:before="0" w:after="0" w:line="240" w:lineRule="auto"/>
        <w:ind w:left="360" w:firstLine="0"/>
        <w:jc w:val="left"/>
        <w:rPr>
          <w:rFonts w:hint="default" w:eastAsia="宋体"/>
          <w:lang w:val="en-US" w:eastAsia="zh-CN"/>
        </w:rPr>
      </w:pPr>
      <w:r>
        <w:rPr>
          <w:rFonts w:ascii="Times New Roman" w:hAnsi="Times New Roman" w:eastAsia="宋体"/>
          <w:b w:val="0"/>
          <w:sz w:val="19"/>
        </w:rPr>
        <w:t>7.6 目标代码与错误诊断展示</w:t>
      </w:r>
      <w:r>
        <w:rPr>
          <w:rFonts w:ascii="Times New Roman" w:hAnsi="Times New Roman" w:eastAsia="宋体"/>
          <w:b w:val="0"/>
          <w:sz w:val="19"/>
        </w:rPr>
        <w:tab/>
      </w:r>
      <w:r>
        <w:rPr>
          <w:rFonts w:hint="eastAsia"/>
          <w:b w:val="0"/>
          <w:sz w:val="19"/>
          <w:lang w:val="en-US" w:eastAsia="zh-CN"/>
        </w:rPr>
        <w:t>20</w:t>
      </w:r>
    </w:p>
    <w:p w14:paraId="6E99EDAA">
      <w:pPr>
        <w:tabs>
          <w:tab w:val="right" w:leader="dot" w:pos="8093"/>
        </w:tabs>
        <w:spacing w:before="0" w:after="0" w:line="240" w:lineRule="auto"/>
        <w:ind w:left="360" w:firstLine="0"/>
        <w:jc w:val="left"/>
        <w:rPr>
          <w:rFonts w:hint="default" w:eastAsia="宋体"/>
          <w:lang w:val="en-US" w:eastAsia="zh-CN"/>
        </w:rPr>
      </w:pPr>
      <w:r>
        <w:rPr>
          <w:rFonts w:ascii="Times New Roman" w:hAnsi="Times New Roman" w:eastAsia="宋体"/>
          <w:b w:val="0"/>
          <w:sz w:val="19"/>
        </w:rPr>
        <w:t>7.7 汇编运行与退出码</w:t>
      </w:r>
      <w:r>
        <w:rPr>
          <w:rFonts w:ascii="Times New Roman" w:hAnsi="Times New Roman" w:eastAsia="宋体"/>
          <w:b w:val="0"/>
          <w:sz w:val="19"/>
        </w:rPr>
        <w:tab/>
      </w:r>
      <w:r>
        <w:rPr>
          <w:rFonts w:hint="eastAsia"/>
          <w:b w:val="0"/>
          <w:sz w:val="19"/>
          <w:lang w:val="en-US" w:eastAsia="zh-CN"/>
        </w:rPr>
        <w:t>21</w:t>
      </w:r>
    </w:p>
    <w:p w14:paraId="54C556B7">
      <w:pPr>
        <w:tabs>
          <w:tab w:val="right" w:leader="dot" w:pos="8093"/>
        </w:tabs>
        <w:spacing w:before="0" w:after="0" w:line="240" w:lineRule="auto"/>
        <w:ind w:left="0" w:firstLine="0"/>
        <w:jc w:val="left"/>
        <w:rPr>
          <w:rFonts w:hint="eastAsia" w:eastAsia="宋体"/>
          <w:lang w:eastAsia="zh-CN"/>
        </w:rPr>
      </w:pPr>
      <w:r>
        <w:rPr>
          <w:rFonts w:ascii="Times New Roman" w:hAnsi="Times New Roman" w:eastAsia="宋体"/>
          <w:b/>
          <w:sz w:val="21"/>
        </w:rPr>
        <w:t>八、测试设计与实验结果</w:t>
      </w:r>
      <w:r>
        <w:rPr>
          <w:rFonts w:ascii="Times New Roman" w:hAnsi="Times New Roman" w:eastAsia="宋体"/>
          <w:b/>
          <w:sz w:val="21"/>
        </w:rPr>
        <w:tab/>
      </w:r>
      <w:r>
        <w:rPr>
          <w:rFonts w:ascii="Times New Roman" w:hAnsi="Times New Roman" w:eastAsia="宋体"/>
          <w:b/>
          <w:sz w:val="21"/>
        </w:rPr>
        <w:t>2</w:t>
      </w:r>
      <w:r>
        <w:rPr>
          <w:rFonts w:hint="eastAsia"/>
          <w:b/>
          <w:sz w:val="21"/>
          <w:lang w:val="en-US" w:eastAsia="zh-CN"/>
        </w:rPr>
        <w:t>2</w:t>
      </w:r>
    </w:p>
    <w:p w14:paraId="3DC4B5F2">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8.1 分层测试策略</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2</w:t>
      </w:r>
    </w:p>
    <w:p w14:paraId="277AA931">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8.2 44 组回归结果</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2</w:t>
      </w:r>
    </w:p>
    <w:p w14:paraId="0C869300">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8.3 综合样例覆盖</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3</w:t>
      </w:r>
    </w:p>
    <w:p w14:paraId="39A368F9">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8.4 关键缺陷的回归证据</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3</w:t>
      </w:r>
    </w:p>
    <w:p w14:paraId="1690FEB5">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8.5 源码入口与打包程序交叉验证</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3</w:t>
      </w:r>
    </w:p>
    <w:p w14:paraId="4D166237">
      <w:pPr>
        <w:tabs>
          <w:tab w:val="right" w:leader="dot" w:pos="8093"/>
        </w:tabs>
        <w:spacing w:before="0" w:after="0" w:line="240" w:lineRule="auto"/>
        <w:ind w:left="360" w:firstLine="0"/>
        <w:jc w:val="left"/>
        <w:rPr>
          <w:rFonts w:hint="eastAsia" w:eastAsia="宋体"/>
          <w:lang w:eastAsia="zh-CN"/>
        </w:rPr>
      </w:pPr>
      <w:r>
        <w:rPr>
          <w:rFonts w:ascii="Times New Roman" w:hAnsi="Times New Roman" w:eastAsia="宋体"/>
          <w:b w:val="0"/>
          <w:sz w:val="19"/>
        </w:rPr>
        <w:t>8.6 测试局限</w:t>
      </w:r>
      <w:r>
        <w:rPr>
          <w:rFonts w:ascii="Times New Roman" w:hAnsi="Times New Roman" w:eastAsia="宋体"/>
          <w:b w:val="0"/>
          <w:sz w:val="19"/>
        </w:rPr>
        <w:tab/>
      </w:r>
      <w:r>
        <w:rPr>
          <w:rFonts w:ascii="Times New Roman" w:hAnsi="Times New Roman" w:eastAsia="宋体"/>
          <w:b w:val="0"/>
          <w:sz w:val="19"/>
        </w:rPr>
        <w:t>2</w:t>
      </w:r>
      <w:r>
        <w:rPr>
          <w:rFonts w:hint="eastAsia"/>
          <w:b w:val="0"/>
          <w:sz w:val="19"/>
          <w:lang w:val="en-US" w:eastAsia="zh-CN"/>
        </w:rPr>
        <w:t>3</w:t>
      </w:r>
    </w:p>
    <w:p w14:paraId="395242E7">
      <w:pPr>
        <w:tabs>
          <w:tab w:val="right" w:leader="dot" w:pos="8093"/>
        </w:tabs>
        <w:spacing w:before="0" w:after="0" w:line="240" w:lineRule="auto"/>
        <w:ind w:left="0" w:firstLine="0"/>
        <w:jc w:val="left"/>
        <w:rPr>
          <w:rFonts w:hint="default" w:eastAsia="宋体"/>
          <w:lang w:val="en-US" w:eastAsia="zh-CN"/>
        </w:rPr>
      </w:pPr>
      <w:r>
        <w:rPr>
          <w:rFonts w:hint="eastAsia"/>
          <w:b/>
          <w:sz w:val="21"/>
          <w:lang w:val="en-US" w:eastAsia="zh-CN"/>
        </w:rPr>
        <w:t>九</w:t>
      </w:r>
      <w:r>
        <w:rPr>
          <w:rFonts w:ascii="Times New Roman" w:hAnsi="Times New Roman" w:eastAsia="宋体"/>
          <w:b/>
          <w:sz w:val="21"/>
        </w:rPr>
        <w:t>、总结与展望</w:t>
      </w:r>
      <w:r>
        <w:rPr>
          <w:rFonts w:ascii="Times New Roman" w:hAnsi="Times New Roman" w:eastAsia="宋体"/>
          <w:b/>
          <w:sz w:val="21"/>
        </w:rPr>
        <w:tab/>
      </w:r>
      <w:r>
        <w:rPr>
          <w:rFonts w:hint="eastAsia"/>
          <w:b/>
          <w:sz w:val="21"/>
          <w:lang w:val="en-US" w:eastAsia="zh-CN"/>
        </w:rPr>
        <w:t>24</w:t>
      </w:r>
    </w:p>
    <w:p w14:paraId="3C994CF6">
      <w:pPr>
        <w:tabs>
          <w:tab w:val="right" w:leader="dot" w:pos="8093"/>
        </w:tabs>
        <w:spacing w:before="0" w:after="0" w:line="240" w:lineRule="auto"/>
        <w:ind w:left="360" w:firstLine="0"/>
        <w:jc w:val="left"/>
        <w:rPr>
          <w:rFonts w:hint="default" w:eastAsia="宋体"/>
          <w:lang w:val="en-US" w:eastAsia="zh-CN"/>
        </w:rPr>
      </w:pPr>
      <w:r>
        <w:rPr>
          <w:rFonts w:hint="eastAsia"/>
          <w:b w:val="0"/>
          <w:sz w:val="19"/>
          <w:lang w:val="en-US" w:eastAsia="zh-CN"/>
        </w:rPr>
        <w:t>9</w:t>
      </w:r>
      <w:r>
        <w:rPr>
          <w:rFonts w:ascii="Times New Roman" w:hAnsi="Times New Roman" w:eastAsia="宋体"/>
          <w:b w:val="0"/>
          <w:sz w:val="19"/>
        </w:rPr>
        <w:t>.1 工作总结</w:t>
      </w:r>
      <w:r>
        <w:rPr>
          <w:rFonts w:ascii="Times New Roman" w:hAnsi="Times New Roman" w:eastAsia="宋体"/>
          <w:b w:val="0"/>
          <w:sz w:val="19"/>
        </w:rPr>
        <w:tab/>
      </w:r>
      <w:r>
        <w:rPr>
          <w:rFonts w:hint="eastAsia"/>
          <w:b w:val="0"/>
          <w:sz w:val="19"/>
          <w:lang w:val="en-US" w:eastAsia="zh-CN"/>
        </w:rPr>
        <w:t>24</w:t>
      </w:r>
    </w:p>
    <w:p w14:paraId="3A92550F">
      <w:pPr>
        <w:tabs>
          <w:tab w:val="right" w:leader="dot" w:pos="8093"/>
        </w:tabs>
        <w:spacing w:before="0" w:after="0" w:line="240" w:lineRule="auto"/>
        <w:ind w:left="360" w:firstLine="0"/>
        <w:jc w:val="left"/>
        <w:rPr>
          <w:rFonts w:hint="default" w:eastAsia="宋体"/>
          <w:lang w:val="en-US" w:eastAsia="zh-CN"/>
        </w:rPr>
      </w:pPr>
      <w:r>
        <w:rPr>
          <w:rFonts w:hint="eastAsia"/>
          <w:b w:val="0"/>
          <w:sz w:val="19"/>
          <w:lang w:val="en-US" w:eastAsia="zh-CN"/>
        </w:rPr>
        <w:t>9</w:t>
      </w:r>
      <w:r>
        <w:rPr>
          <w:rFonts w:ascii="Times New Roman" w:hAnsi="Times New Roman" w:eastAsia="宋体"/>
          <w:b w:val="0"/>
          <w:sz w:val="19"/>
        </w:rPr>
        <w:t>.2 后续工作</w:t>
      </w:r>
      <w:r>
        <w:rPr>
          <w:rFonts w:ascii="Times New Roman" w:hAnsi="Times New Roman" w:eastAsia="宋体"/>
          <w:b w:val="0"/>
          <w:sz w:val="19"/>
        </w:rPr>
        <w:tab/>
      </w:r>
      <w:r>
        <w:rPr>
          <w:rFonts w:hint="eastAsia"/>
          <w:b w:val="0"/>
          <w:sz w:val="19"/>
          <w:lang w:val="en-US" w:eastAsia="zh-CN"/>
        </w:rPr>
        <w:t>24</w:t>
      </w:r>
    </w:p>
    <w:p w14:paraId="46F987B7">
      <w:pPr>
        <w:tabs>
          <w:tab w:val="right" w:leader="dot" w:pos="8093"/>
        </w:tabs>
        <w:spacing w:before="0" w:after="0" w:line="240" w:lineRule="auto"/>
        <w:ind w:left="360" w:firstLine="0"/>
        <w:jc w:val="left"/>
        <w:rPr>
          <w:rFonts w:hint="default" w:eastAsia="宋体"/>
          <w:lang w:val="en-US" w:eastAsia="zh-CN"/>
        </w:rPr>
      </w:pPr>
      <w:r>
        <w:rPr>
          <w:rFonts w:hint="eastAsia"/>
          <w:b w:val="0"/>
          <w:sz w:val="19"/>
          <w:lang w:val="en-US" w:eastAsia="zh-CN"/>
        </w:rPr>
        <w:t>9</w:t>
      </w:r>
      <w:r>
        <w:rPr>
          <w:rFonts w:ascii="Times New Roman" w:hAnsi="Times New Roman" w:eastAsia="宋体"/>
          <w:b w:val="0"/>
          <w:sz w:val="19"/>
        </w:rPr>
        <w:t>.3 设计体会</w:t>
      </w:r>
      <w:r>
        <w:rPr>
          <w:rFonts w:ascii="Times New Roman" w:hAnsi="Times New Roman" w:eastAsia="宋体"/>
          <w:b w:val="0"/>
          <w:sz w:val="19"/>
        </w:rPr>
        <w:tab/>
      </w:r>
      <w:r>
        <w:rPr>
          <w:rFonts w:hint="eastAsia"/>
          <w:b w:val="0"/>
          <w:sz w:val="19"/>
          <w:lang w:val="en-US" w:eastAsia="zh-CN"/>
        </w:rPr>
        <w:t>24</w:t>
      </w:r>
    </w:p>
    <w:p w14:paraId="6D177634">
      <w:pPr>
        <w:tabs>
          <w:tab w:val="right" w:leader="dot" w:pos="8093"/>
        </w:tabs>
        <w:spacing w:before="0" w:after="0" w:line="240" w:lineRule="auto"/>
        <w:ind w:left="0" w:firstLine="0"/>
        <w:jc w:val="left"/>
        <w:rPr>
          <w:rFonts w:hint="default" w:eastAsia="宋体"/>
          <w:lang w:val="en-US" w:eastAsia="zh-CN"/>
        </w:rPr>
      </w:pPr>
      <w:r>
        <w:rPr>
          <w:rFonts w:ascii="Times New Roman" w:hAnsi="Times New Roman" w:eastAsia="宋体"/>
          <w:b/>
          <w:sz w:val="21"/>
        </w:rPr>
        <w:t>参考资料</w:t>
      </w:r>
      <w:r>
        <w:rPr>
          <w:rFonts w:ascii="Times New Roman" w:hAnsi="Times New Roman" w:eastAsia="宋体"/>
          <w:b/>
          <w:sz w:val="21"/>
        </w:rPr>
        <w:tab/>
      </w:r>
      <w:r>
        <w:rPr>
          <w:rFonts w:hint="eastAsia"/>
          <w:b/>
          <w:sz w:val="21"/>
          <w:lang w:val="en-US" w:eastAsia="zh-CN"/>
        </w:rPr>
        <w:t>25</w:t>
      </w:r>
    </w:p>
    <w:p w14:paraId="16EA6ECE">
      <w:pPr>
        <w:tabs>
          <w:tab w:val="right" w:leader="dot" w:pos="8093"/>
        </w:tabs>
        <w:spacing w:before="0" w:after="0" w:line="240" w:lineRule="auto"/>
        <w:ind w:left="0" w:firstLine="0"/>
        <w:jc w:val="left"/>
      </w:pPr>
      <w:r>
        <w:br w:type="page"/>
      </w:r>
    </w:p>
    <w:p w14:paraId="34F0806B">
      <w:pPr>
        <w:pStyle w:val="2"/>
        <w:keepNext/>
      </w:pPr>
      <w:r>
        <w:rPr>
          <w:rFonts w:ascii="Times New Roman" w:hAnsi="Times New Roman" w:eastAsia="宋体"/>
          <w:b w:val="0"/>
          <w:sz w:val="30"/>
        </w:rPr>
        <w:t>一、课程设计概述</w:t>
      </w:r>
    </w:p>
    <w:p w14:paraId="257795CB">
      <w:pPr>
        <w:pStyle w:val="4"/>
        <w:keepNext/>
        <w:spacing w:line="360" w:lineRule="auto"/>
      </w:pPr>
      <w:r>
        <w:rPr>
          <w:rFonts w:ascii="Times New Roman" w:hAnsi="Times New Roman" w:eastAsia="华文仿宋"/>
          <w:b w:val="0"/>
          <w:sz w:val="28"/>
        </w:rPr>
        <w:t>1.1 背景与目的</w:t>
      </w:r>
    </w:p>
    <w:p w14:paraId="0B5FBD82">
      <w:pPr>
        <w:spacing w:after="0" w:line="360" w:lineRule="auto"/>
        <w:ind w:firstLine="420"/>
        <w:jc w:val="both"/>
      </w:pPr>
      <w:r>
        <w:rPr>
          <w:rFonts w:ascii="Times New Roman" w:hAnsi="Times New Roman" w:eastAsia="宋体"/>
        </w:rPr>
        <w:t>编译器把高级语言源程序逐步转换为机器可执行形式。课程设计要求不仅理解词法、语法、符号表和中间代码等独立概念，还要把这些概念组织成可运行、可验证、可解释的完整系统。类 Rust 语言同时包含常见的函数、变量、表达式与控制流，又引入 mut、引用、数组、元组和表达式块等语义约束，适合作为编译原理综合训练对象。</w:t>
      </w:r>
    </w:p>
    <w:p w14:paraId="05165745">
      <w:pPr>
        <w:spacing w:after="0" w:line="360" w:lineRule="auto"/>
        <w:ind w:firstLine="420"/>
        <w:jc w:val="both"/>
      </w:pPr>
      <w:r>
        <w:rPr>
          <w:rFonts w:ascii="Times New Roman" w:hAnsi="Times New Roman" w:eastAsia="宋体"/>
        </w:rPr>
        <w:t>本项目的首要目标是把之前相互分离的词法分析和语法分析改造成语法主控的一遍式工作流；第二个目标是在语法分析过程中以函数为单位执行中间代码语义动作；第三个目标是补足目标代码后端，使输出不止停留在四元式，而能进一步形成可由 GCC 汇编链接的 x86-64 程序；最后通过自动回归和综合程序执行证明各阶段连接正确。</w:t>
      </w:r>
    </w:p>
    <w:p w14:paraId="76F2FDDD">
      <w:pPr>
        <w:pStyle w:val="4"/>
        <w:keepNext/>
        <w:spacing w:line="360" w:lineRule="auto"/>
      </w:pPr>
      <w:r>
        <w:rPr>
          <w:rFonts w:ascii="Times New Roman" w:hAnsi="Times New Roman" w:eastAsia="华文仿宋"/>
          <w:b w:val="0"/>
          <w:sz w:val="28"/>
        </w:rPr>
        <w:t>1.2 任务范围</w:t>
      </w:r>
    </w:p>
    <w:p w14:paraId="1B904E98">
      <w:pPr>
        <w:keepLines/>
        <w:numPr>
          <w:ilvl w:val="0"/>
          <w:numId w:val="2"/>
        </w:numPr>
        <w:spacing w:after="0" w:line="360" w:lineRule="auto"/>
        <w:jc w:val="both"/>
      </w:pPr>
      <w:r>
        <w:rPr>
          <w:rFonts w:ascii="Times New Roman" w:hAnsi="Times New Roman" w:eastAsia="宋体"/>
        </w:rPr>
        <w:t>输入 UTF-8 编码的类 Rust 源文件，按需完成词法识别并提供包含行列信息的 Token。</w:t>
      </w:r>
    </w:p>
    <w:p w14:paraId="2FA36E67">
      <w:pPr>
        <w:keepLines/>
        <w:numPr>
          <w:ilvl w:val="0"/>
          <w:numId w:val="2"/>
        </w:numPr>
        <w:spacing w:after="0" w:line="360" w:lineRule="auto"/>
        <w:jc w:val="both"/>
      </w:pPr>
      <w:r>
        <w:rPr>
          <w:rFonts w:ascii="Times New Roman" w:hAnsi="Times New Roman" w:eastAsia="宋体"/>
        </w:rPr>
        <w:t>采用递归下降方法构造 AST，支持附件 0.1–9.3 中的函数、声明、表达式、分支、循环、引用、数组、元组和表达式块。</w:t>
      </w:r>
    </w:p>
    <w:p w14:paraId="1D286126">
      <w:pPr>
        <w:keepLines/>
        <w:numPr>
          <w:ilvl w:val="0"/>
          <w:numId w:val="2"/>
        </w:numPr>
        <w:spacing w:after="0" w:line="360" w:lineRule="auto"/>
        <w:jc w:val="both"/>
      </w:pPr>
      <w:r>
        <w:rPr>
          <w:rFonts w:ascii="Times New Roman" w:hAnsi="Times New Roman" w:eastAsia="宋体"/>
        </w:rPr>
        <w:t>建立函数表与块级作用域栈，执行类型推导、初始化、可变性、借用、调用、返回路径和边界检查。</w:t>
      </w:r>
    </w:p>
    <w:p w14:paraId="521C529F">
      <w:pPr>
        <w:keepLines/>
        <w:numPr>
          <w:ilvl w:val="0"/>
          <w:numId w:val="2"/>
        </w:numPr>
        <w:spacing w:after="0" w:line="360" w:lineRule="auto"/>
        <w:jc w:val="both"/>
      </w:pPr>
      <w:r>
        <w:rPr>
          <w:rFonts w:ascii="Times New Roman" w:hAnsi="Times New Roman" w:eastAsia="宋体"/>
        </w:rPr>
        <w:t>在函数归约点生成四元式 IR，语义检查通过后写入 .ir 文件。</w:t>
      </w:r>
    </w:p>
    <w:p w14:paraId="1169E022">
      <w:pPr>
        <w:keepLines/>
        <w:numPr>
          <w:ilvl w:val="0"/>
          <w:numId w:val="2"/>
        </w:numPr>
        <w:spacing w:after="0" w:line="360" w:lineRule="auto"/>
        <w:jc w:val="both"/>
      </w:pPr>
      <w:r>
        <w:rPr>
          <w:rFonts w:ascii="Times New Roman" w:hAnsi="Times New Roman" w:eastAsia="宋体"/>
        </w:rPr>
        <w:t>把 IR 降低为 x86-64 GNU Intel 汇编，写入 .s 文件，并可选调用 GCC 生成 .exe。</w:t>
      </w:r>
    </w:p>
    <w:p w14:paraId="2D201301">
      <w:pPr>
        <w:keepLines/>
        <w:numPr>
          <w:ilvl w:val="0"/>
          <w:numId w:val="2"/>
        </w:numPr>
        <w:spacing w:after="0" w:line="360" w:lineRule="auto"/>
        <w:jc w:val="both"/>
      </w:pPr>
      <w:r>
        <w:rPr>
          <w:rFonts w:ascii="Times New Roman" w:hAnsi="Times New Roman" w:eastAsia="宋体"/>
        </w:rPr>
        <w:t>提供蓝白渐变可视化演示器、独立 Windows GUI/CLI 程序、综合样例、动态结果、错误定位和自动回归测试。</w:t>
      </w:r>
    </w:p>
    <w:p w14:paraId="342DC159">
      <w:pPr>
        <w:pStyle w:val="4"/>
        <w:keepNext/>
        <w:spacing w:line="360" w:lineRule="auto"/>
      </w:pPr>
      <w:r>
        <w:rPr>
          <w:rFonts w:ascii="Times New Roman" w:hAnsi="Times New Roman" w:eastAsia="华文仿宋"/>
          <w:b w:val="0"/>
          <w:sz w:val="28"/>
        </w:rPr>
        <w:t>1.3 开发与运行环境</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500"/>
        <w:gridCol w:w="2600"/>
        <w:gridCol w:w="4080"/>
      </w:tblGrid>
      <w:tr w14:paraId="00E84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500" w:type="dxa"/>
            <w:shd w:val="clear" w:color="auto" w:fill="D9D9D9"/>
            <w:tcMar>
              <w:top w:w="70" w:type="dxa"/>
              <w:left w:w="100" w:type="dxa"/>
              <w:bottom w:w="70" w:type="dxa"/>
              <w:right w:w="100" w:type="dxa"/>
            </w:tcMar>
            <w:vAlign w:val="center"/>
          </w:tcPr>
          <w:p w14:paraId="04B92798">
            <w:pPr>
              <w:spacing w:after="0" w:line="360" w:lineRule="auto"/>
              <w:jc w:val="center"/>
            </w:pPr>
            <w:r>
              <w:rPr>
                <w:rFonts w:ascii="Times New Roman" w:hAnsi="Times New Roman" w:eastAsia="宋体"/>
                <w:b/>
                <w:sz w:val="19"/>
              </w:rPr>
              <w:t>项目</w:t>
            </w:r>
          </w:p>
        </w:tc>
        <w:tc>
          <w:tcPr>
            <w:tcW w:w="2600" w:type="dxa"/>
            <w:shd w:val="clear" w:color="auto" w:fill="D9D9D9"/>
            <w:tcMar>
              <w:top w:w="70" w:type="dxa"/>
              <w:left w:w="100" w:type="dxa"/>
              <w:bottom w:w="70" w:type="dxa"/>
              <w:right w:w="100" w:type="dxa"/>
            </w:tcMar>
            <w:vAlign w:val="center"/>
          </w:tcPr>
          <w:p w14:paraId="6AB8CDB3">
            <w:pPr>
              <w:spacing w:after="0" w:line="360" w:lineRule="auto"/>
              <w:jc w:val="center"/>
            </w:pPr>
            <w:r>
              <w:rPr>
                <w:rFonts w:ascii="Times New Roman" w:hAnsi="Times New Roman" w:eastAsia="宋体"/>
                <w:b/>
                <w:sz w:val="19"/>
              </w:rPr>
              <w:t>配置/版本</w:t>
            </w:r>
          </w:p>
        </w:tc>
        <w:tc>
          <w:tcPr>
            <w:tcW w:w="4080" w:type="dxa"/>
            <w:shd w:val="clear" w:color="auto" w:fill="D9D9D9"/>
            <w:tcMar>
              <w:top w:w="70" w:type="dxa"/>
              <w:left w:w="100" w:type="dxa"/>
              <w:bottom w:w="70" w:type="dxa"/>
              <w:right w:w="100" w:type="dxa"/>
            </w:tcMar>
            <w:vAlign w:val="center"/>
          </w:tcPr>
          <w:p w14:paraId="057C41BD">
            <w:pPr>
              <w:spacing w:after="0" w:line="360" w:lineRule="auto"/>
              <w:jc w:val="center"/>
            </w:pPr>
            <w:r>
              <w:rPr>
                <w:rFonts w:ascii="Times New Roman" w:hAnsi="Times New Roman" w:eastAsia="宋体"/>
                <w:b/>
                <w:sz w:val="19"/>
              </w:rPr>
              <w:t>用途</w:t>
            </w:r>
          </w:p>
        </w:tc>
      </w:tr>
      <w:tr w14:paraId="00D49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7D10E3FF">
            <w:pPr>
              <w:spacing w:after="0" w:line="360" w:lineRule="auto"/>
              <w:jc w:val="center"/>
            </w:pPr>
            <w:r>
              <w:rPr>
                <w:rFonts w:ascii="Times New Roman" w:hAnsi="Times New Roman" w:eastAsia="宋体"/>
                <w:sz w:val="19"/>
              </w:rPr>
              <w:t>实现语言</w:t>
            </w:r>
          </w:p>
        </w:tc>
        <w:tc>
          <w:tcPr>
            <w:tcW w:w="2600" w:type="dxa"/>
            <w:tcMar>
              <w:top w:w="70" w:type="dxa"/>
              <w:left w:w="100" w:type="dxa"/>
              <w:bottom w:w="70" w:type="dxa"/>
              <w:right w:w="100" w:type="dxa"/>
            </w:tcMar>
            <w:vAlign w:val="center"/>
          </w:tcPr>
          <w:p w14:paraId="58E4BEF8">
            <w:pPr>
              <w:spacing w:after="0" w:line="360" w:lineRule="auto"/>
              <w:jc w:val="left"/>
            </w:pPr>
            <w:r>
              <w:rPr>
                <w:rFonts w:ascii="Times New Roman" w:hAnsi="Times New Roman" w:eastAsia="宋体"/>
                <w:sz w:val="19"/>
              </w:rPr>
              <w:t>Python 3.10+（GUI 打包使用 3.11）</w:t>
            </w:r>
          </w:p>
        </w:tc>
        <w:tc>
          <w:tcPr>
            <w:tcW w:w="4080" w:type="dxa"/>
            <w:tcMar>
              <w:top w:w="70" w:type="dxa"/>
              <w:left w:w="100" w:type="dxa"/>
              <w:bottom w:w="70" w:type="dxa"/>
              <w:right w:w="100" w:type="dxa"/>
            </w:tcMar>
            <w:vAlign w:val="center"/>
          </w:tcPr>
          <w:p w14:paraId="16A9A611">
            <w:pPr>
              <w:spacing w:after="0" w:line="360" w:lineRule="auto"/>
              <w:jc w:val="left"/>
            </w:pPr>
            <w:r>
              <w:rPr>
                <w:rFonts w:ascii="Times New Roman" w:hAnsi="Times New Roman" w:eastAsia="宋体"/>
                <w:sz w:val="19"/>
              </w:rPr>
              <w:t>编译器前端、IR、汇编后端和测试驱动</w:t>
            </w:r>
          </w:p>
        </w:tc>
      </w:tr>
      <w:tr w14:paraId="2ACB0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1243D512">
            <w:pPr>
              <w:spacing w:after="0" w:line="360" w:lineRule="auto"/>
              <w:jc w:val="center"/>
            </w:pPr>
            <w:r>
              <w:rPr>
                <w:rFonts w:ascii="Times New Roman" w:hAnsi="Times New Roman" w:eastAsia="宋体"/>
                <w:sz w:val="19"/>
              </w:rPr>
              <w:t>可视化界面</w:t>
            </w:r>
          </w:p>
        </w:tc>
        <w:tc>
          <w:tcPr>
            <w:tcW w:w="2600" w:type="dxa"/>
            <w:tcMar>
              <w:top w:w="70" w:type="dxa"/>
              <w:left w:w="100" w:type="dxa"/>
              <w:bottom w:w="70" w:type="dxa"/>
              <w:right w:w="100" w:type="dxa"/>
            </w:tcMar>
            <w:vAlign w:val="center"/>
          </w:tcPr>
          <w:p w14:paraId="7D270CA0">
            <w:pPr>
              <w:spacing w:after="0" w:line="360" w:lineRule="auto"/>
              <w:jc w:val="left"/>
            </w:pPr>
            <w:r>
              <w:rPr>
                <w:rFonts w:ascii="Times New Roman" w:hAnsi="Times New Roman" w:eastAsia="宋体"/>
                <w:sz w:val="19"/>
              </w:rPr>
              <w:t>Tkinter/ttk 8.6</w:t>
            </w:r>
          </w:p>
        </w:tc>
        <w:tc>
          <w:tcPr>
            <w:tcW w:w="4080" w:type="dxa"/>
            <w:tcMar>
              <w:top w:w="70" w:type="dxa"/>
              <w:left w:w="100" w:type="dxa"/>
              <w:bottom w:w="70" w:type="dxa"/>
              <w:right w:w="100" w:type="dxa"/>
            </w:tcMar>
            <w:vAlign w:val="center"/>
          </w:tcPr>
          <w:p w14:paraId="6DF13CBF">
            <w:pPr>
              <w:spacing w:after="0" w:line="360" w:lineRule="auto"/>
              <w:jc w:val="left"/>
            </w:pPr>
            <w:r>
              <w:rPr>
                <w:rFonts w:ascii="Times New Roman" w:hAnsi="Times New Roman" w:eastAsia="宋体"/>
                <w:sz w:val="19"/>
              </w:rPr>
              <w:t>蓝白渐变首页、源码编辑器、分阶段结果与诊断</w:t>
            </w:r>
          </w:p>
        </w:tc>
      </w:tr>
      <w:tr w14:paraId="5150B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785AC162">
            <w:pPr>
              <w:spacing w:after="0" w:line="360" w:lineRule="auto"/>
              <w:jc w:val="center"/>
            </w:pPr>
            <w:r>
              <w:rPr>
                <w:rFonts w:ascii="Times New Roman" w:hAnsi="Times New Roman" w:eastAsia="宋体"/>
                <w:sz w:val="19"/>
              </w:rPr>
              <w:t>汇编链接</w:t>
            </w:r>
          </w:p>
        </w:tc>
        <w:tc>
          <w:tcPr>
            <w:tcW w:w="2600" w:type="dxa"/>
            <w:tcMar>
              <w:top w:w="70" w:type="dxa"/>
              <w:left w:w="100" w:type="dxa"/>
              <w:bottom w:w="70" w:type="dxa"/>
              <w:right w:w="100" w:type="dxa"/>
            </w:tcMar>
            <w:vAlign w:val="center"/>
          </w:tcPr>
          <w:p w14:paraId="3DFF7DA7">
            <w:pPr>
              <w:spacing w:after="0" w:line="360" w:lineRule="auto"/>
              <w:jc w:val="left"/>
            </w:pPr>
            <w:r>
              <w:rPr>
                <w:rFonts w:ascii="Times New Roman" w:hAnsi="Times New Roman" w:eastAsia="宋体"/>
                <w:sz w:val="19"/>
              </w:rPr>
              <w:t>MSYS2 GCC 15.1</w:t>
            </w:r>
          </w:p>
        </w:tc>
        <w:tc>
          <w:tcPr>
            <w:tcW w:w="4080" w:type="dxa"/>
            <w:tcMar>
              <w:top w:w="70" w:type="dxa"/>
              <w:left w:w="100" w:type="dxa"/>
              <w:bottom w:w="70" w:type="dxa"/>
              <w:right w:w="100" w:type="dxa"/>
            </w:tcMar>
            <w:vAlign w:val="center"/>
          </w:tcPr>
          <w:p w14:paraId="0D78C851">
            <w:pPr>
              <w:spacing w:after="0" w:line="360" w:lineRule="auto"/>
              <w:jc w:val="left"/>
            </w:pPr>
            <w:r>
              <w:rPr>
                <w:rFonts w:ascii="Times New Roman" w:hAnsi="Times New Roman" w:eastAsia="宋体"/>
                <w:sz w:val="19"/>
              </w:rPr>
              <w:t>将 GNU Intel x86-64 .s 链接为 Windows .exe</w:t>
            </w:r>
          </w:p>
        </w:tc>
      </w:tr>
      <w:tr w14:paraId="257DE3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43610A90">
            <w:pPr>
              <w:spacing w:after="0" w:line="360" w:lineRule="auto"/>
              <w:jc w:val="center"/>
            </w:pPr>
            <w:r>
              <w:rPr>
                <w:rFonts w:ascii="Times New Roman" w:hAnsi="Times New Roman" w:eastAsia="宋体"/>
                <w:sz w:val="19"/>
              </w:rPr>
              <w:t>独立打包</w:t>
            </w:r>
          </w:p>
        </w:tc>
        <w:tc>
          <w:tcPr>
            <w:tcW w:w="2600" w:type="dxa"/>
            <w:tcMar>
              <w:top w:w="70" w:type="dxa"/>
              <w:left w:w="100" w:type="dxa"/>
              <w:bottom w:w="70" w:type="dxa"/>
              <w:right w:w="100" w:type="dxa"/>
            </w:tcMar>
            <w:vAlign w:val="center"/>
          </w:tcPr>
          <w:p w14:paraId="798BF73F">
            <w:pPr>
              <w:spacing w:after="0" w:line="360" w:lineRule="auto"/>
              <w:jc w:val="left"/>
            </w:pPr>
            <w:r>
              <w:rPr>
                <w:rFonts w:ascii="Times New Roman" w:hAnsi="Times New Roman" w:eastAsia="宋体"/>
                <w:sz w:val="19"/>
              </w:rPr>
              <w:t>PyInstaller 6.15</w:t>
            </w:r>
          </w:p>
        </w:tc>
        <w:tc>
          <w:tcPr>
            <w:tcW w:w="4080" w:type="dxa"/>
            <w:tcMar>
              <w:top w:w="70" w:type="dxa"/>
              <w:left w:w="100" w:type="dxa"/>
              <w:bottom w:w="70" w:type="dxa"/>
              <w:right w:w="100" w:type="dxa"/>
            </w:tcMar>
            <w:vAlign w:val="center"/>
          </w:tcPr>
          <w:p w14:paraId="6DB886B8">
            <w:pPr>
              <w:spacing w:after="0" w:line="360" w:lineRule="auto"/>
              <w:jc w:val="left"/>
            </w:pPr>
            <w:r>
              <w:rPr>
                <w:rFonts w:ascii="Times New Roman" w:hAnsi="Times New Roman" w:eastAsia="宋体"/>
                <w:sz w:val="19"/>
              </w:rPr>
              <w:t>生成无控制台 GUI 与独立 CLI 单文件程序</w:t>
            </w:r>
          </w:p>
        </w:tc>
      </w:tr>
      <w:tr w14:paraId="54C10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61397B4C">
            <w:pPr>
              <w:spacing w:after="0" w:line="360" w:lineRule="auto"/>
              <w:jc w:val="center"/>
            </w:pPr>
            <w:r>
              <w:rPr>
                <w:rFonts w:ascii="Times New Roman" w:hAnsi="Times New Roman" w:eastAsia="宋体"/>
                <w:sz w:val="19"/>
              </w:rPr>
              <w:t>办公与验收</w:t>
            </w:r>
          </w:p>
        </w:tc>
        <w:tc>
          <w:tcPr>
            <w:tcW w:w="2600" w:type="dxa"/>
            <w:tcMar>
              <w:top w:w="70" w:type="dxa"/>
              <w:left w:w="100" w:type="dxa"/>
              <w:bottom w:w="70" w:type="dxa"/>
              <w:right w:w="100" w:type="dxa"/>
            </w:tcMar>
            <w:vAlign w:val="center"/>
          </w:tcPr>
          <w:p w14:paraId="6E89EFA4">
            <w:pPr>
              <w:spacing w:after="0" w:line="360" w:lineRule="auto"/>
              <w:jc w:val="left"/>
            </w:pPr>
            <w:r>
              <w:rPr>
                <w:rFonts w:ascii="Times New Roman" w:hAnsi="Times New Roman" w:eastAsia="宋体"/>
                <w:sz w:val="19"/>
              </w:rPr>
              <w:t>Word/LibreOffice、PowerPoint</w:t>
            </w:r>
          </w:p>
        </w:tc>
        <w:tc>
          <w:tcPr>
            <w:tcW w:w="4080" w:type="dxa"/>
            <w:tcMar>
              <w:top w:w="70" w:type="dxa"/>
              <w:left w:w="100" w:type="dxa"/>
              <w:bottom w:w="70" w:type="dxa"/>
              <w:right w:w="100" w:type="dxa"/>
            </w:tcMar>
            <w:vAlign w:val="center"/>
          </w:tcPr>
          <w:p w14:paraId="3287E8B8">
            <w:pPr>
              <w:spacing w:after="0" w:line="360" w:lineRule="auto"/>
              <w:jc w:val="left"/>
            </w:pPr>
            <w:r>
              <w:rPr>
                <w:rFonts w:ascii="Times New Roman" w:hAnsi="Times New Roman" w:eastAsia="宋体"/>
                <w:sz w:val="19"/>
              </w:rPr>
              <w:t>设计报告与答辩材料的渲染检查</w:t>
            </w:r>
          </w:p>
        </w:tc>
      </w:tr>
      <w:tr w14:paraId="43A94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500" w:type="dxa"/>
            <w:tcMar>
              <w:top w:w="70" w:type="dxa"/>
              <w:left w:w="100" w:type="dxa"/>
              <w:bottom w:w="70" w:type="dxa"/>
              <w:right w:w="100" w:type="dxa"/>
            </w:tcMar>
            <w:vAlign w:val="center"/>
          </w:tcPr>
          <w:p w14:paraId="62C7A8E0">
            <w:pPr>
              <w:spacing w:after="0" w:line="360" w:lineRule="auto"/>
              <w:jc w:val="center"/>
            </w:pPr>
            <w:r>
              <w:rPr>
                <w:rFonts w:ascii="Times New Roman" w:hAnsi="Times New Roman" w:eastAsia="宋体"/>
                <w:sz w:val="19"/>
              </w:rPr>
              <w:t>运行平台</w:t>
            </w:r>
          </w:p>
        </w:tc>
        <w:tc>
          <w:tcPr>
            <w:tcW w:w="2600" w:type="dxa"/>
            <w:tcMar>
              <w:top w:w="70" w:type="dxa"/>
              <w:left w:w="100" w:type="dxa"/>
              <w:bottom w:w="70" w:type="dxa"/>
              <w:right w:w="100" w:type="dxa"/>
            </w:tcMar>
            <w:vAlign w:val="center"/>
          </w:tcPr>
          <w:p w14:paraId="6455E584">
            <w:pPr>
              <w:spacing w:after="0" w:line="360" w:lineRule="auto"/>
              <w:jc w:val="left"/>
            </w:pPr>
            <w:r>
              <w:rPr>
                <w:rFonts w:ascii="Times New Roman" w:hAnsi="Times New Roman" w:eastAsia="宋体"/>
                <w:sz w:val="19"/>
              </w:rPr>
              <w:t>Windows x86-64 / PowerShell</w:t>
            </w:r>
          </w:p>
        </w:tc>
        <w:tc>
          <w:tcPr>
            <w:tcW w:w="4080" w:type="dxa"/>
            <w:tcMar>
              <w:top w:w="70" w:type="dxa"/>
              <w:left w:w="100" w:type="dxa"/>
              <w:bottom w:w="70" w:type="dxa"/>
              <w:right w:w="100" w:type="dxa"/>
            </w:tcMar>
            <w:vAlign w:val="center"/>
          </w:tcPr>
          <w:p w14:paraId="7BD597EB">
            <w:pPr>
              <w:spacing w:after="0" w:line="360" w:lineRule="auto"/>
              <w:jc w:val="left"/>
            </w:pPr>
            <w:r>
              <w:rPr>
                <w:rFonts w:ascii="Times New Roman" w:hAnsi="Times New Roman" w:eastAsia="宋体"/>
                <w:sz w:val="19"/>
              </w:rPr>
              <w:t>GUI、CLI、GCC、退出码验证</w:t>
            </w:r>
          </w:p>
        </w:tc>
      </w:tr>
    </w:tbl>
    <w:p w14:paraId="4EF3D4E2">
      <w:pPr>
        <w:spacing w:after="0" w:line="360" w:lineRule="auto"/>
      </w:pPr>
    </w:p>
    <w:p w14:paraId="79E0DAFD">
      <w:pPr>
        <w:pStyle w:val="4"/>
        <w:keepNext/>
        <w:spacing w:line="360" w:lineRule="auto"/>
      </w:pPr>
      <w:r>
        <w:rPr>
          <w:rFonts w:ascii="Times New Roman" w:hAnsi="Times New Roman" w:eastAsia="华文仿宋"/>
          <w:b w:val="0"/>
          <w:sz w:val="28"/>
        </w:rPr>
        <w:t>1.4 交付物与验收目标</w:t>
      </w:r>
    </w:p>
    <w:p w14:paraId="135BBEB4">
      <w:pPr>
        <w:spacing w:after="0" w:line="360" w:lineRule="auto"/>
        <w:ind w:firstLine="420"/>
        <w:jc w:val="both"/>
      </w:pPr>
      <w:r>
        <w:rPr>
          <w:rFonts w:ascii="Times New Roman" w:hAnsi="Times New Roman" w:eastAsia="宋体"/>
        </w:rPr>
        <w:t>课程附件要求提交源程序、编译器可执行程序和设计说明书。本工作区对应交付为 analyzer 源码目录、dist/rust_like_compiler.exe 可视化演示器、dist/rust_like_compiler_cli.exe 命令行程序、完整 README、本实验报告和汇报 PPT。验收同时保留可复现命令与界面证据：核心回归和 GUI 专项测试必须全部通过；综合程序必须生成 IR、汇编与可执行文件；目标程序退出码必须等于 42；编译错误必须在界面中标出阶段并清除旧结果。</w:t>
      </w:r>
    </w:p>
    <w:p w14:paraId="58C55982">
      <w:pPr>
        <w:pStyle w:val="2"/>
        <w:keepNext/>
        <w:pageBreakBefore/>
      </w:pPr>
      <w:r>
        <w:rPr>
          <w:rFonts w:ascii="Times New Roman" w:hAnsi="Times New Roman" w:eastAsia="宋体"/>
          <w:b w:val="0"/>
          <w:sz w:val="30"/>
        </w:rPr>
        <w:t>二、需求分析</w:t>
      </w:r>
    </w:p>
    <w:p w14:paraId="1ED1F6E6">
      <w:pPr>
        <w:pStyle w:val="4"/>
        <w:keepNext/>
      </w:pPr>
      <w:r>
        <w:rPr>
          <w:rFonts w:ascii="Times New Roman" w:hAnsi="Times New Roman" w:eastAsia="华文仿宋"/>
          <w:b w:val="0"/>
          <w:sz w:val="28"/>
        </w:rPr>
        <w:t>2.1 可行性分析</w:t>
      </w:r>
    </w:p>
    <w:p w14:paraId="1182307D">
      <w:pPr>
        <w:spacing w:after="0"/>
        <w:ind w:firstLine="420"/>
        <w:jc w:val="both"/>
      </w:pPr>
      <w:r>
        <w:rPr>
          <w:rFonts w:ascii="Times New Roman" w:hAnsi="Times New Roman" w:eastAsia="宋体"/>
        </w:rPr>
        <w:t>技术上，既有项目已经具备 Token、AST、语义检查和四元式结构，重构的主要风险集中在扫描接口、语法制导时机和目标代码映射。按需 Lexer 可以在不改变文法函数结构的前提下替换预扫描 Token 列表；函数级 IR 生成不依赖全局类型信息，适合在 FunctionDecl 解析完成后执行；x86-64 后端以已有四元式为输入，可以独立实现和测试。因此本项目无需推倒重写，符合最小改造原则。</w:t>
      </w:r>
    </w:p>
    <w:p w14:paraId="79B261AA">
      <w:pPr>
        <w:spacing w:after="0"/>
        <w:ind w:firstLine="420"/>
        <w:jc w:val="both"/>
      </w:pPr>
      <w:r>
        <w:rPr>
          <w:rFonts w:ascii="Times New Roman" w:hAnsi="Times New Roman" w:eastAsia="宋体"/>
        </w:rPr>
        <w:t>工程上，Python 标准库即可完成主体实现，GCC 与 PyInstaller 只用于可选汇编链接和独立打包。测试方面，原有示例可作为回归基线，并可增加内存中的专项用例验证借用、越界和返回路径。时间上，各模块接口明确，可以按“扫描接口→语法回调→语义补强→后端→端到端测试”的顺序分阶段验收。</w:t>
      </w:r>
    </w:p>
    <w:p w14:paraId="12031793">
      <w:pPr>
        <w:pStyle w:val="4"/>
        <w:keepNext/>
      </w:pPr>
      <w:r>
        <w:rPr>
          <w:rFonts w:ascii="Times New Roman" w:hAnsi="Times New Roman" w:eastAsia="华文仿宋"/>
          <w:b w:val="0"/>
          <w:sz w:val="28"/>
        </w:rPr>
        <w:t>2.2 功能需求</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00"/>
        <w:gridCol w:w="3000"/>
        <w:gridCol w:w="4280"/>
      </w:tblGrid>
      <w:tr w14:paraId="2385B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900" w:type="dxa"/>
            <w:shd w:val="clear" w:color="auto" w:fill="D9D9D9"/>
            <w:tcMar>
              <w:top w:w="70" w:type="dxa"/>
              <w:left w:w="100" w:type="dxa"/>
              <w:bottom w:w="70" w:type="dxa"/>
              <w:right w:w="100" w:type="dxa"/>
            </w:tcMar>
            <w:vAlign w:val="center"/>
          </w:tcPr>
          <w:p w14:paraId="251F8D0D">
            <w:pPr>
              <w:spacing w:after="0"/>
              <w:jc w:val="center"/>
            </w:pPr>
            <w:r>
              <w:rPr>
                <w:rFonts w:ascii="Times New Roman" w:hAnsi="Times New Roman" w:eastAsia="宋体"/>
                <w:b/>
                <w:sz w:val="19"/>
              </w:rPr>
              <w:t>编号</w:t>
            </w:r>
          </w:p>
        </w:tc>
        <w:tc>
          <w:tcPr>
            <w:tcW w:w="3000" w:type="dxa"/>
            <w:shd w:val="clear" w:color="auto" w:fill="D9D9D9"/>
            <w:tcMar>
              <w:top w:w="70" w:type="dxa"/>
              <w:left w:w="100" w:type="dxa"/>
              <w:bottom w:w="70" w:type="dxa"/>
              <w:right w:w="100" w:type="dxa"/>
            </w:tcMar>
            <w:vAlign w:val="center"/>
          </w:tcPr>
          <w:p w14:paraId="52E8656D">
            <w:pPr>
              <w:spacing w:after="0"/>
              <w:jc w:val="center"/>
            </w:pPr>
            <w:r>
              <w:rPr>
                <w:rFonts w:ascii="Times New Roman" w:hAnsi="Times New Roman" w:eastAsia="宋体"/>
                <w:b/>
                <w:sz w:val="19"/>
              </w:rPr>
              <w:t>需求</w:t>
            </w:r>
          </w:p>
        </w:tc>
        <w:tc>
          <w:tcPr>
            <w:tcW w:w="4280" w:type="dxa"/>
            <w:shd w:val="clear" w:color="auto" w:fill="D9D9D9"/>
            <w:tcMar>
              <w:top w:w="70" w:type="dxa"/>
              <w:left w:w="100" w:type="dxa"/>
              <w:bottom w:w="70" w:type="dxa"/>
              <w:right w:w="100" w:type="dxa"/>
            </w:tcMar>
            <w:vAlign w:val="center"/>
          </w:tcPr>
          <w:p w14:paraId="270E375C">
            <w:pPr>
              <w:spacing w:after="0"/>
              <w:jc w:val="center"/>
            </w:pPr>
            <w:r>
              <w:rPr>
                <w:rFonts w:ascii="Times New Roman" w:hAnsi="Times New Roman" w:eastAsia="宋体"/>
                <w:b/>
                <w:sz w:val="19"/>
              </w:rPr>
              <w:t>可验证结果</w:t>
            </w:r>
          </w:p>
        </w:tc>
      </w:tr>
      <w:tr w14:paraId="1AAB6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6E675150">
            <w:pPr>
              <w:spacing w:after="0"/>
              <w:jc w:val="center"/>
            </w:pPr>
            <w:r>
              <w:rPr>
                <w:rFonts w:ascii="Times New Roman" w:hAnsi="Times New Roman" w:eastAsia="宋体"/>
                <w:sz w:val="19"/>
              </w:rPr>
              <w:t>FR-01</w:t>
            </w:r>
          </w:p>
        </w:tc>
        <w:tc>
          <w:tcPr>
            <w:tcW w:w="3000" w:type="dxa"/>
            <w:tcMar>
              <w:top w:w="70" w:type="dxa"/>
              <w:left w:w="100" w:type="dxa"/>
              <w:bottom w:w="70" w:type="dxa"/>
              <w:right w:w="100" w:type="dxa"/>
            </w:tcMar>
            <w:vAlign w:val="center"/>
          </w:tcPr>
          <w:p w14:paraId="7CEE563C">
            <w:pPr>
              <w:spacing w:after="0"/>
              <w:jc w:val="left"/>
            </w:pPr>
            <w:r>
              <w:rPr>
                <w:rFonts w:ascii="Times New Roman" w:hAnsi="Times New Roman" w:eastAsia="宋体"/>
                <w:sz w:val="19"/>
              </w:rPr>
              <w:t>语法分析按需调用词法子程序</w:t>
            </w:r>
          </w:p>
        </w:tc>
        <w:tc>
          <w:tcPr>
            <w:tcW w:w="4280" w:type="dxa"/>
            <w:tcMar>
              <w:top w:w="70" w:type="dxa"/>
              <w:left w:w="100" w:type="dxa"/>
              <w:bottom w:w="70" w:type="dxa"/>
              <w:right w:w="100" w:type="dxa"/>
            </w:tcMar>
            <w:vAlign w:val="center"/>
          </w:tcPr>
          <w:p w14:paraId="1E707FB3">
            <w:pPr>
              <w:spacing w:after="0"/>
              <w:jc w:val="left"/>
            </w:pPr>
            <w:r>
              <w:rPr>
                <w:rFonts w:ascii="Times New Roman" w:hAnsi="Times New Roman" w:eastAsia="宋体"/>
                <w:sz w:val="19"/>
              </w:rPr>
              <w:t>Parser 持有 Lexer；_ensure_token 才调用 next_token</w:t>
            </w:r>
          </w:p>
        </w:tc>
      </w:tr>
      <w:tr w14:paraId="23CA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7C69D2C4">
            <w:pPr>
              <w:spacing w:after="0"/>
              <w:jc w:val="center"/>
            </w:pPr>
            <w:r>
              <w:rPr>
                <w:rFonts w:ascii="Times New Roman" w:hAnsi="Times New Roman" w:eastAsia="宋体"/>
                <w:sz w:val="19"/>
              </w:rPr>
              <w:t>FR-02</w:t>
            </w:r>
          </w:p>
        </w:tc>
        <w:tc>
          <w:tcPr>
            <w:tcW w:w="3000" w:type="dxa"/>
            <w:tcMar>
              <w:top w:w="70" w:type="dxa"/>
              <w:left w:w="100" w:type="dxa"/>
              <w:bottom w:w="70" w:type="dxa"/>
              <w:right w:w="100" w:type="dxa"/>
            </w:tcMar>
            <w:vAlign w:val="center"/>
          </w:tcPr>
          <w:p w14:paraId="174FF19D">
            <w:pPr>
              <w:spacing w:after="0"/>
              <w:jc w:val="left"/>
            </w:pPr>
            <w:r>
              <w:rPr>
                <w:rFonts w:ascii="Times New Roman" w:hAnsi="Times New Roman" w:eastAsia="宋体"/>
                <w:sz w:val="19"/>
              </w:rPr>
              <w:t>一遍顺序扫描源程序</w:t>
            </w:r>
          </w:p>
        </w:tc>
        <w:tc>
          <w:tcPr>
            <w:tcW w:w="4280" w:type="dxa"/>
            <w:tcMar>
              <w:top w:w="70" w:type="dxa"/>
              <w:left w:w="100" w:type="dxa"/>
              <w:bottom w:w="70" w:type="dxa"/>
              <w:right w:w="100" w:type="dxa"/>
            </w:tcMar>
            <w:vAlign w:val="center"/>
          </w:tcPr>
          <w:p w14:paraId="0B544157">
            <w:pPr>
              <w:spacing w:after="0"/>
              <w:jc w:val="left"/>
            </w:pPr>
            <w:r>
              <w:rPr>
                <w:rFonts w:ascii="Times New Roman" w:hAnsi="Times New Roman" w:eastAsia="宋体"/>
                <w:sz w:val="19"/>
              </w:rPr>
              <w:t>不预先 tokenize；局部回溯仅复用已缓存 Token</w:t>
            </w:r>
          </w:p>
        </w:tc>
      </w:tr>
      <w:tr w14:paraId="1B732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5DFD07D3">
            <w:pPr>
              <w:spacing w:after="0"/>
              <w:jc w:val="center"/>
            </w:pPr>
            <w:r>
              <w:rPr>
                <w:rFonts w:ascii="Times New Roman" w:hAnsi="Times New Roman" w:eastAsia="宋体"/>
                <w:sz w:val="19"/>
              </w:rPr>
              <w:t>FR-03</w:t>
            </w:r>
          </w:p>
        </w:tc>
        <w:tc>
          <w:tcPr>
            <w:tcW w:w="3000" w:type="dxa"/>
            <w:tcMar>
              <w:top w:w="70" w:type="dxa"/>
              <w:left w:w="100" w:type="dxa"/>
              <w:bottom w:w="70" w:type="dxa"/>
              <w:right w:w="100" w:type="dxa"/>
            </w:tcMar>
            <w:vAlign w:val="center"/>
          </w:tcPr>
          <w:p w14:paraId="10EE1DC9">
            <w:pPr>
              <w:spacing w:after="0"/>
              <w:jc w:val="left"/>
            </w:pPr>
            <w:r>
              <w:rPr>
                <w:rFonts w:ascii="Times New Roman" w:hAnsi="Times New Roman" w:eastAsia="宋体"/>
                <w:sz w:val="19"/>
              </w:rPr>
              <w:t>语法制导生成中间代码</w:t>
            </w:r>
          </w:p>
        </w:tc>
        <w:tc>
          <w:tcPr>
            <w:tcW w:w="4280" w:type="dxa"/>
            <w:tcMar>
              <w:top w:w="70" w:type="dxa"/>
              <w:left w:w="100" w:type="dxa"/>
              <w:bottom w:w="70" w:type="dxa"/>
              <w:right w:w="100" w:type="dxa"/>
            </w:tcMar>
            <w:vAlign w:val="center"/>
          </w:tcPr>
          <w:p w14:paraId="22D5432F">
            <w:pPr>
              <w:spacing w:after="0"/>
              <w:jc w:val="left"/>
            </w:pPr>
            <w:r>
              <w:rPr>
                <w:rFonts w:ascii="Times New Roman" w:hAnsi="Times New Roman" w:eastAsia="宋体"/>
                <w:sz w:val="19"/>
              </w:rPr>
              <w:t>每完成 FunctionDecl 触发 on_function 回调</w:t>
            </w:r>
          </w:p>
        </w:tc>
      </w:tr>
      <w:tr w14:paraId="4500D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5DDD4797">
            <w:pPr>
              <w:spacing w:after="0"/>
              <w:jc w:val="center"/>
            </w:pPr>
            <w:r>
              <w:rPr>
                <w:rFonts w:ascii="Times New Roman" w:hAnsi="Times New Roman" w:eastAsia="宋体"/>
                <w:sz w:val="19"/>
              </w:rPr>
              <w:t>FR-04</w:t>
            </w:r>
          </w:p>
        </w:tc>
        <w:tc>
          <w:tcPr>
            <w:tcW w:w="3000" w:type="dxa"/>
            <w:tcMar>
              <w:top w:w="70" w:type="dxa"/>
              <w:left w:w="100" w:type="dxa"/>
              <w:bottom w:w="70" w:type="dxa"/>
              <w:right w:w="100" w:type="dxa"/>
            </w:tcMar>
            <w:vAlign w:val="center"/>
          </w:tcPr>
          <w:p w14:paraId="72BFFEF7">
            <w:pPr>
              <w:spacing w:after="0"/>
              <w:jc w:val="left"/>
            </w:pPr>
            <w:r>
              <w:rPr>
                <w:rFonts w:ascii="Times New Roman" w:hAnsi="Times New Roman" w:eastAsia="宋体"/>
                <w:sz w:val="19"/>
              </w:rPr>
              <w:t>生成并保存 IR</w:t>
            </w:r>
          </w:p>
        </w:tc>
        <w:tc>
          <w:tcPr>
            <w:tcW w:w="4280" w:type="dxa"/>
            <w:tcMar>
              <w:top w:w="70" w:type="dxa"/>
              <w:left w:w="100" w:type="dxa"/>
              <w:bottom w:w="70" w:type="dxa"/>
              <w:right w:w="100" w:type="dxa"/>
            </w:tcMar>
            <w:vAlign w:val="center"/>
          </w:tcPr>
          <w:p w14:paraId="579985A6">
            <w:pPr>
              <w:spacing w:after="0"/>
              <w:jc w:val="left"/>
            </w:pPr>
            <w:r>
              <w:rPr>
                <w:rFonts w:ascii="Times New Roman" w:hAnsi="Times New Roman" w:eastAsia="宋体"/>
                <w:sz w:val="19"/>
              </w:rPr>
              <w:t>语义通过后写出同名 .ir 文件</w:t>
            </w:r>
          </w:p>
        </w:tc>
      </w:tr>
      <w:tr w14:paraId="5F0AD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3B9CC0BD">
            <w:pPr>
              <w:spacing w:after="0"/>
              <w:jc w:val="center"/>
            </w:pPr>
            <w:r>
              <w:rPr>
                <w:rFonts w:ascii="Times New Roman" w:hAnsi="Times New Roman" w:eastAsia="宋体"/>
                <w:sz w:val="19"/>
              </w:rPr>
              <w:t>FR-05</w:t>
            </w:r>
          </w:p>
        </w:tc>
        <w:tc>
          <w:tcPr>
            <w:tcW w:w="3000" w:type="dxa"/>
            <w:tcMar>
              <w:top w:w="70" w:type="dxa"/>
              <w:left w:w="100" w:type="dxa"/>
              <w:bottom w:w="70" w:type="dxa"/>
              <w:right w:w="100" w:type="dxa"/>
            </w:tcMar>
            <w:vAlign w:val="center"/>
          </w:tcPr>
          <w:p w14:paraId="21D71A12">
            <w:pPr>
              <w:spacing w:after="0"/>
              <w:jc w:val="left"/>
            </w:pPr>
            <w:r>
              <w:rPr>
                <w:rFonts w:ascii="Times New Roman" w:hAnsi="Times New Roman" w:eastAsia="宋体"/>
                <w:sz w:val="19"/>
              </w:rPr>
              <w:t>生成可汇编目标代码</w:t>
            </w:r>
          </w:p>
        </w:tc>
        <w:tc>
          <w:tcPr>
            <w:tcW w:w="4280" w:type="dxa"/>
            <w:tcMar>
              <w:top w:w="70" w:type="dxa"/>
              <w:left w:w="100" w:type="dxa"/>
              <w:bottom w:w="70" w:type="dxa"/>
              <w:right w:w="100" w:type="dxa"/>
            </w:tcMar>
            <w:vAlign w:val="center"/>
          </w:tcPr>
          <w:p w14:paraId="73F6E31B">
            <w:pPr>
              <w:spacing w:after="0"/>
              <w:jc w:val="left"/>
            </w:pPr>
            <w:r>
              <w:rPr>
                <w:rFonts w:ascii="Times New Roman" w:hAnsi="Times New Roman" w:eastAsia="宋体"/>
                <w:sz w:val="19"/>
              </w:rPr>
              <w:t>写出 .s；GCC 生成并运行 .exe</w:t>
            </w:r>
          </w:p>
        </w:tc>
      </w:tr>
      <w:tr w14:paraId="6D810B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3ED22D8A">
            <w:pPr>
              <w:spacing w:after="0"/>
              <w:jc w:val="center"/>
            </w:pPr>
            <w:r>
              <w:rPr>
                <w:rFonts w:ascii="Times New Roman" w:hAnsi="Times New Roman" w:eastAsia="宋体"/>
                <w:sz w:val="19"/>
              </w:rPr>
              <w:t>FR-06</w:t>
            </w:r>
          </w:p>
        </w:tc>
        <w:tc>
          <w:tcPr>
            <w:tcW w:w="3000" w:type="dxa"/>
            <w:tcMar>
              <w:top w:w="70" w:type="dxa"/>
              <w:left w:w="100" w:type="dxa"/>
              <w:bottom w:w="70" w:type="dxa"/>
              <w:right w:w="100" w:type="dxa"/>
            </w:tcMar>
            <w:vAlign w:val="center"/>
          </w:tcPr>
          <w:p w14:paraId="073B64E1">
            <w:pPr>
              <w:spacing w:after="0"/>
              <w:jc w:val="left"/>
            </w:pPr>
            <w:r>
              <w:rPr>
                <w:rFonts w:ascii="Times New Roman" w:hAnsi="Times New Roman" w:eastAsia="宋体"/>
                <w:sz w:val="19"/>
              </w:rPr>
              <w:t>覆盖类 Rust 文法与语义</w:t>
            </w:r>
          </w:p>
        </w:tc>
        <w:tc>
          <w:tcPr>
            <w:tcW w:w="4280" w:type="dxa"/>
            <w:tcMar>
              <w:top w:w="70" w:type="dxa"/>
              <w:left w:w="100" w:type="dxa"/>
              <w:bottom w:w="70" w:type="dxa"/>
              <w:right w:w="100" w:type="dxa"/>
            </w:tcMar>
            <w:vAlign w:val="center"/>
          </w:tcPr>
          <w:p w14:paraId="7FAADB65">
            <w:pPr>
              <w:spacing w:after="0"/>
              <w:jc w:val="left"/>
            </w:pPr>
            <w:r>
              <w:rPr>
                <w:rFonts w:ascii="Times New Roman" w:hAnsi="Times New Roman" w:eastAsia="宋体"/>
                <w:sz w:val="19"/>
              </w:rPr>
              <w:t>规则 0.1–9.3 均有实现与测试证据</w:t>
            </w:r>
          </w:p>
        </w:tc>
      </w:tr>
      <w:tr w14:paraId="08D00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02846299">
            <w:pPr>
              <w:spacing w:after="0"/>
              <w:jc w:val="center"/>
            </w:pPr>
            <w:r>
              <w:rPr>
                <w:rFonts w:ascii="Times New Roman" w:hAnsi="Times New Roman" w:eastAsia="宋体"/>
                <w:sz w:val="19"/>
              </w:rPr>
              <w:t>FR-07</w:t>
            </w:r>
          </w:p>
        </w:tc>
        <w:tc>
          <w:tcPr>
            <w:tcW w:w="3000" w:type="dxa"/>
            <w:tcMar>
              <w:top w:w="70" w:type="dxa"/>
              <w:left w:w="100" w:type="dxa"/>
              <w:bottom w:w="70" w:type="dxa"/>
              <w:right w:w="100" w:type="dxa"/>
            </w:tcMar>
            <w:vAlign w:val="center"/>
          </w:tcPr>
          <w:p w14:paraId="2314C6BB">
            <w:pPr>
              <w:spacing w:after="0"/>
              <w:jc w:val="left"/>
            </w:pPr>
            <w:r>
              <w:rPr>
                <w:rFonts w:ascii="Times New Roman" w:hAnsi="Times New Roman" w:eastAsia="宋体"/>
                <w:sz w:val="19"/>
              </w:rPr>
              <w:t>提供错误诊断</w:t>
            </w:r>
          </w:p>
        </w:tc>
        <w:tc>
          <w:tcPr>
            <w:tcW w:w="4280" w:type="dxa"/>
            <w:tcMar>
              <w:top w:w="70" w:type="dxa"/>
              <w:left w:w="100" w:type="dxa"/>
              <w:bottom w:w="70" w:type="dxa"/>
              <w:right w:w="100" w:type="dxa"/>
            </w:tcMar>
            <w:vAlign w:val="center"/>
          </w:tcPr>
          <w:p w14:paraId="640AE6D0">
            <w:pPr>
              <w:spacing w:after="0"/>
              <w:jc w:val="left"/>
            </w:pPr>
            <w:r>
              <w:rPr>
                <w:rFonts w:ascii="Times New Roman" w:hAnsi="Times New Roman" w:eastAsia="宋体"/>
                <w:sz w:val="19"/>
              </w:rPr>
              <w:t>词法/语法含行列、源码行和插入符；语义错误分类清晰</w:t>
            </w:r>
          </w:p>
        </w:tc>
      </w:tr>
      <w:tr w14:paraId="014B8F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0C045E0B">
            <w:pPr>
              <w:spacing w:after="0"/>
              <w:jc w:val="center"/>
            </w:pPr>
            <w:r>
              <w:rPr>
                <w:rFonts w:ascii="Times New Roman" w:hAnsi="Times New Roman" w:eastAsia="宋体"/>
                <w:sz w:val="19"/>
              </w:rPr>
              <w:t>FR-08</w:t>
            </w:r>
          </w:p>
        </w:tc>
        <w:tc>
          <w:tcPr>
            <w:tcW w:w="3000" w:type="dxa"/>
            <w:tcMar>
              <w:top w:w="70" w:type="dxa"/>
              <w:left w:w="100" w:type="dxa"/>
              <w:bottom w:w="70" w:type="dxa"/>
              <w:right w:w="100" w:type="dxa"/>
            </w:tcMar>
            <w:vAlign w:val="center"/>
          </w:tcPr>
          <w:p w14:paraId="05D86624">
            <w:pPr>
              <w:spacing w:after="0"/>
              <w:jc w:val="left"/>
            </w:pPr>
            <w:r>
              <w:rPr>
                <w:rFonts w:ascii="Times New Roman" w:hAnsi="Times New Roman" w:eastAsia="宋体"/>
                <w:sz w:val="19"/>
              </w:rPr>
              <w:t>提供双击常驻的可视化程序</w:t>
            </w:r>
          </w:p>
        </w:tc>
        <w:tc>
          <w:tcPr>
            <w:tcW w:w="4280" w:type="dxa"/>
            <w:tcMar>
              <w:top w:w="70" w:type="dxa"/>
              <w:left w:w="100" w:type="dxa"/>
              <w:bottom w:w="70" w:type="dxa"/>
              <w:right w:w="100" w:type="dxa"/>
            </w:tcMar>
            <w:vAlign w:val="center"/>
          </w:tcPr>
          <w:p w14:paraId="1799155F">
            <w:pPr>
              <w:spacing w:after="0"/>
              <w:jc w:val="left"/>
            </w:pPr>
            <w:r>
              <w:rPr>
                <w:rFonts w:ascii="Times New Roman" w:hAnsi="Times New Roman" w:eastAsia="宋体"/>
                <w:sz w:val="19"/>
              </w:rPr>
              <w:t>无控制台 GUI 可编辑源码并动态显示 Token/AST/IR/汇编</w:t>
            </w:r>
          </w:p>
        </w:tc>
      </w:tr>
      <w:tr w14:paraId="49560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900" w:type="dxa"/>
            <w:tcMar>
              <w:top w:w="70" w:type="dxa"/>
              <w:left w:w="100" w:type="dxa"/>
              <w:bottom w:w="70" w:type="dxa"/>
              <w:right w:w="100" w:type="dxa"/>
            </w:tcMar>
            <w:vAlign w:val="center"/>
          </w:tcPr>
          <w:p w14:paraId="36EF9578">
            <w:pPr>
              <w:spacing w:after="0"/>
              <w:jc w:val="center"/>
            </w:pPr>
            <w:r>
              <w:rPr>
                <w:rFonts w:ascii="Times New Roman" w:hAnsi="Times New Roman" w:eastAsia="宋体"/>
                <w:sz w:val="19"/>
              </w:rPr>
              <w:t>FR-09</w:t>
            </w:r>
          </w:p>
        </w:tc>
        <w:tc>
          <w:tcPr>
            <w:tcW w:w="3000" w:type="dxa"/>
            <w:tcMar>
              <w:top w:w="70" w:type="dxa"/>
              <w:left w:w="100" w:type="dxa"/>
              <w:bottom w:w="70" w:type="dxa"/>
              <w:right w:w="100" w:type="dxa"/>
            </w:tcMar>
            <w:vAlign w:val="center"/>
          </w:tcPr>
          <w:p w14:paraId="597B9717">
            <w:pPr>
              <w:spacing w:after="0"/>
              <w:jc w:val="left"/>
            </w:pPr>
            <w:r>
              <w:rPr>
                <w:rFonts w:ascii="Times New Roman" w:hAnsi="Times New Roman" w:eastAsia="宋体"/>
                <w:sz w:val="19"/>
              </w:rPr>
              <w:t>保留自动化命令行入口</w:t>
            </w:r>
          </w:p>
        </w:tc>
        <w:tc>
          <w:tcPr>
            <w:tcW w:w="4280" w:type="dxa"/>
            <w:tcMar>
              <w:top w:w="70" w:type="dxa"/>
              <w:left w:w="100" w:type="dxa"/>
              <w:bottom w:w="70" w:type="dxa"/>
              <w:right w:w="100" w:type="dxa"/>
            </w:tcMar>
            <w:vAlign w:val="center"/>
          </w:tcPr>
          <w:p w14:paraId="191C47B8">
            <w:pPr>
              <w:spacing w:after="0"/>
              <w:jc w:val="left"/>
            </w:pPr>
            <w:r>
              <w:rPr>
                <w:rFonts w:ascii="Times New Roman" w:hAnsi="Times New Roman" w:eastAsia="宋体"/>
                <w:sz w:val="19"/>
              </w:rPr>
              <w:t>独立 CLI 单文件程序继续支持原有参数</w:t>
            </w:r>
          </w:p>
        </w:tc>
      </w:tr>
    </w:tbl>
    <w:p w14:paraId="1C96385C">
      <w:pPr>
        <w:spacing w:after="0"/>
      </w:pPr>
    </w:p>
    <w:p w14:paraId="29FBE51F">
      <w:pPr>
        <w:pStyle w:val="4"/>
        <w:keepNext/>
      </w:pPr>
      <w:r>
        <w:rPr>
          <w:rFonts w:ascii="Times New Roman" w:hAnsi="Times New Roman" w:eastAsia="华文仿宋"/>
          <w:b w:val="0"/>
          <w:sz w:val="28"/>
        </w:rPr>
        <w:t>2.3 非功能需求</w:t>
      </w:r>
    </w:p>
    <w:p w14:paraId="7D0065F1">
      <w:pPr>
        <w:keepLines/>
        <w:numPr>
          <w:ilvl w:val="0"/>
          <w:numId w:val="2"/>
        </w:numPr>
        <w:spacing w:after="0"/>
        <w:jc w:val="both"/>
      </w:pPr>
      <w:r>
        <w:rPr>
          <w:rFonts w:ascii="Times New Roman" w:hAnsi="Times New Roman" w:eastAsia="宋体"/>
        </w:rPr>
        <w:t>正确性：合法程序各阶段输出稳定；非法程序不得写出可误用的最终产物。</w:t>
      </w:r>
    </w:p>
    <w:p w14:paraId="0D51E654">
      <w:pPr>
        <w:keepLines/>
        <w:numPr>
          <w:ilvl w:val="0"/>
          <w:numId w:val="2"/>
        </w:numPr>
        <w:spacing w:after="0"/>
        <w:jc w:val="both"/>
      </w:pPr>
      <w:r>
        <w:rPr>
          <w:rFonts w:ascii="Times New Roman" w:hAnsi="Times New Roman" w:eastAsia="宋体"/>
        </w:rPr>
        <w:t>可解释性：Parser、SemanticAnalyzer、CodeGenerator、AssemblyGenerator 之间有清晰职责边界。</w:t>
      </w:r>
    </w:p>
    <w:p w14:paraId="293E591B">
      <w:pPr>
        <w:keepLines/>
        <w:numPr>
          <w:ilvl w:val="0"/>
          <w:numId w:val="2"/>
        </w:numPr>
        <w:spacing w:after="0"/>
        <w:jc w:val="both"/>
      </w:pPr>
      <w:r>
        <w:rPr>
          <w:rFonts w:ascii="Times New Roman" w:hAnsi="Times New Roman" w:eastAsia="宋体"/>
        </w:rPr>
        <w:t>可测试性：阶段结果均可独立检查，CLI 返回码可被脚本消费。</w:t>
      </w:r>
    </w:p>
    <w:p w14:paraId="3C631ACE">
      <w:pPr>
        <w:keepLines/>
        <w:numPr>
          <w:ilvl w:val="0"/>
          <w:numId w:val="2"/>
        </w:numPr>
        <w:spacing w:after="0"/>
        <w:jc w:val="both"/>
      </w:pPr>
      <w:r>
        <w:rPr>
          <w:rFonts w:ascii="Times New Roman" w:hAnsi="Times New Roman" w:eastAsia="宋体"/>
        </w:rPr>
        <w:t>可用性：主程序双击后常驻，示例与自定义源码使用同一工作台，失败状态不能显示上一版结果。</w:t>
      </w:r>
    </w:p>
    <w:p w14:paraId="49FD8670">
      <w:pPr>
        <w:keepLines/>
        <w:numPr>
          <w:ilvl w:val="0"/>
          <w:numId w:val="2"/>
        </w:numPr>
        <w:spacing w:after="0"/>
        <w:jc w:val="both"/>
      </w:pPr>
      <w:r>
        <w:rPr>
          <w:rFonts w:ascii="Times New Roman" w:hAnsi="Times New Roman" w:eastAsia="宋体"/>
        </w:rPr>
        <w:t>可移植性：不生成汇编时无第三方 Python 依赖；汇编后端明确限定 Windows x86-64。</w:t>
      </w:r>
    </w:p>
    <w:p w14:paraId="1A96A78D">
      <w:pPr>
        <w:keepLines/>
        <w:numPr>
          <w:ilvl w:val="0"/>
          <w:numId w:val="2"/>
        </w:numPr>
        <w:spacing w:after="0"/>
        <w:jc w:val="both"/>
      </w:pPr>
      <w:r>
        <w:rPr>
          <w:rFonts w:ascii="Times New Roman" w:hAnsi="Times New Roman" w:eastAsia="宋体"/>
        </w:rPr>
        <w:t>可维护性：改造保持已有 AST 和 IR 数据模型，避免为课程范围引入不必要框架。</w:t>
      </w:r>
    </w:p>
    <w:p w14:paraId="5D91560A">
      <w:pPr>
        <w:pStyle w:val="4"/>
        <w:keepNext/>
      </w:pPr>
      <w:r>
        <w:rPr>
          <w:rFonts w:ascii="Times New Roman" w:hAnsi="Times New Roman" w:eastAsia="华文仿宋"/>
          <w:b w:val="0"/>
          <w:sz w:val="28"/>
        </w:rPr>
        <w:t>2.4 文法规则覆盖与优秀档策略</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5700"/>
        <w:gridCol w:w="1280"/>
      </w:tblGrid>
      <w:tr w14:paraId="00557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200" w:type="dxa"/>
            <w:shd w:val="clear" w:color="auto" w:fill="D9D9D9"/>
            <w:tcMar>
              <w:top w:w="70" w:type="dxa"/>
              <w:left w:w="100" w:type="dxa"/>
              <w:bottom w:w="70" w:type="dxa"/>
              <w:right w:w="100" w:type="dxa"/>
            </w:tcMar>
            <w:vAlign w:val="center"/>
          </w:tcPr>
          <w:p w14:paraId="3648B74A">
            <w:pPr>
              <w:spacing w:after="0"/>
              <w:jc w:val="center"/>
            </w:pPr>
            <w:r>
              <w:rPr>
                <w:rFonts w:ascii="Times New Roman" w:hAnsi="Times New Roman" w:eastAsia="宋体"/>
                <w:b/>
                <w:sz w:val="19"/>
              </w:rPr>
              <w:t>规则组</w:t>
            </w:r>
          </w:p>
        </w:tc>
        <w:tc>
          <w:tcPr>
            <w:tcW w:w="5700" w:type="dxa"/>
            <w:shd w:val="clear" w:color="auto" w:fill="D9D9D9"/>
            <w:tcMar>
              <w:top w:w="70" w:type="dxa"/>
              <w:left w:w="100" w:type="dxa"/>
              <w:bottom w:w="70" w:type="dxa"/>
              <w:right w:w="100" w:type="dxa"/>
            </w:tcMar>
            <w:vAlign w:val="center"/>
          </w:tcPr>
          <w:p w14:paraId="2FDB8120">
            <w:pPr>
              <w:spacing w:after="0"/>
              <w:jc w:val="center"/>
            </w:pPr>
            <w:r>
              <w:rPr>
                <w:rFonts w:ascii="Times New Roman" w:hAnsi="Times New Roman" w:eastAsia="宋体"/>
                <w:b/>
                <w:sz w:val="19"/>
              </w:rPr>
              <w:t>实现内容</w:t>
            </w:r>
          </w:p>
        </w:tc>
        <w:tc>
          <w:tcPr>
            <w:tcW w:w="1280" w:type="dxa"/>
            <w:shd w:val="clear" w:color="auto" w:fill="D9D9D9"/>
            <w:tcMar>
              <w:top w:w="70" w:type="dxa"/>
              <w:left w:w="100" w:type="dxa"/>
              <w:bottom w:w="70" w:type="dxa"/>
              <w:right w:w="100" w:type="dxa"/>
            </w:tcMar>
            <w:vAlign w:val="center"/>
          </w:tcPr>
          <w:p w14:paraId="5B98275D">
            <w:pPr>
              <w:spacing w:after="0"/>
              <w:jc w:val="center"/>
            </w:pPr>
            <w:r>
              <w:rPr>
                <w:rFonts w:ascii="Times New Roman" w:hAnsi="Times New Roman" w:eastAsia="宋体"/>
                <w:b/>
                <w:sz w:val="19"/>
              </w:rPr>
              <w:t>状态</w:t>
            </w:r>
          </w:p>
        </w:tc>
      </w:tr>
      <w:tr w14:paraId="564F0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0AEB9450">
            <w:pPr>
              <w:spacing w:after="0"/>
              <w:jc w:val="center"/>
            </w:pPr>
            <w:r>
              <w:rPr>
                <w:rFonts w:ascii="Times New Roman" w:hAnsi="Times New Roman" w:eastAsia="宋体"/>
                <w:sz w:val="19"/>
              </w:rPr>
              <w:t>0.1–1.5</w:t>
            </w:r>
          </w:p>
        </w:tc>
        <w:tc>
          <w:tcPr>
            <w:tcW w:w="5700" w:type="dxa"/>
            <w:tcMar>
              <w:top w:w="70" w:type="dxa"/>
              <w:left w:w="100" w:type="dxa"/>
              <w:bottom w:w="70" w:type="dxa"/>
              <w:right w:w="100" w:type="dxa"/>
            </w:tcMar>
            <w:vAlign w:val="center"/>
          </w:tcPr>
          <w:p w14:paraId="6090FB82">
            <w:pPr>
              <w:spacing w:after="0"/>
              <w:jc w:val="left"/>
            </w:pPr>
            <w:r>
              <w:rPr>
                <w:rFonts w:ascii="Times New Roman" w:hAnsi="Times New Roman" w:eastAsia="宋体"/>
                <w:sz w:val="19"/>
              </w:rPr>
              <w:t>mut、i32、左值、多函数、空语句、参数、返回类型</w:t>
            </w:r>
          </w:p>
        </w:tc>
        <w:tc>
          <w:tcPr>
            <w:tcW w:w="1280" w:type="dxa"/>
            <w:tcMar>
              <w:top w:w="70" w:type="dxa"/>
              <w:left w:w="100" w:type="dxa"/>
              <w:bottom w:w="70" w:type="dxa"/>
              <w:right w:w="100" w:type="dxa"/>
            </w:tcMar>
            <w:vAlign w:val="center"/>
          </w:tcPr>
          <w:p w14:paraId="6CF289CA">
            <w:pPr>
              <w:spacing w:after="0"/>
              <w:jc w:val="center"/>
            </w:pPr>
            <w:r>
              <w:rPr>
                <w:rFonts w:ascii="Times New Roman" w:hAnsi="Times New Roman" w:eastAsia="宋体"/>
                <w:sz w:val="19"/>
              </w:rPr>
              <w:t>完成</w:t>
            </w:r>
          </w:p>
        </w:tc>
      </w:tr>
      <w:tr w14:paraId="76369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5E47FC02">
            <w:pPr>
              <w:spacing w:after="0"/>
              <w:jc w:val="center"/>
            </w:pPr>
            <w:r>
              <w:rPr>
                <w:rFonts w:ascii="Times New Roman" w:hAnsi="Times New Roman" w:eastAsia="宋体"/>
                <w:sz w:val="19"/>
              </w:rPr>
              <w:t>2.0–2.3</w:t>
            </w:r>
          </w:p>
        </w:tc>
        <w:tc>
          <w:tcPr>
            <w:tcW w:w="5700" w:type="dxa"/>
            <w:tcMar>
              <w:top w:w="70" w:type="dxa"/>
              <w:left w:w="100" w:type="dxa"/>
              <w:bottom w:w="70" w:type="dxa"/>
              <w:right w:w="100" w:type="dxa"/>
            </w:tcMar>
            <w:vAlign w:val="center"/>
          </w:tcPr>
          <w:p w14:paraId="3137D787">
            <w:pPr>
              <w:spacing w:after="0"/>
              <w:jc w:val="left"/>
            </w:pPr>
            <w:r>
              <w:rPr>
                <w:rFonts w:ascii="Times New Roman" w:hAnsi="Times New Roman" w:eastAsia="宋体"/>
                <w:sz w:val="19"/>
              </w:rPr>
              <w:t>声明、延迟推断、赋值、声明初始化、重影</w:t>
            </w:r>
          </w:p>
        </w:tc>
        <w:tc>
          <w:tcPr>
            <w:tcW w:w="1280" w:type="dxa"/>
            <w:tcMar>
              <w:top w:w="70" w:type="dxa"/>
              <w:left w:w="100" w:type="dxa"/>
              <w:bottom w:w="70" w:type="dxa"/>
              <w:right w:w="100" w:type="dxa"/>
            </w:tcMar>
            <w:vAlign w:val="center"/>
          </w:tcPr>
          <w:p w14:paraId="70185C1F">
            <w:pPr>
              <w:spacing w:after="0"/>
              <w:jc w:val="center"/>
            </w:pPr>
            <w:r>
              <w:rPr>
                <w:rFonts w:ascii="Times New Roman" w:hAnsi="Times New Roman" w:eastAsia="宋体"/>
                <w:sz w:val="19"/>
              </w:rPr>
              <w:t>完成</w:t>
            </w:r>
          </w:p>
        </w:tc>
      </w:tr>
      <w:tr w14:paraId="337FF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71EE5B69">
            <w:pPr>
              <w:spacing w:after="0"/>
              <w:jc w:val="center"/>
            </w:pPr>
            <w:r>
              <w:rPr>
                <w:rFonts w:ascii="Times New Roman" w:hAnsi="Times New Roman" w:eastAsia="宋体"/>
                <w:sz w:val="19"/>
              </w:rPr>
              <w:t>3.1–4.3</w:t>
            </w:r>
          </w:p>
        </w:tc>
        <w:tc>
          <w:tcPr>
            <w:tcW w:w="5700" w:type="dxa"/>
            <w:tcMar>
              <w:top w:w="70" w:type="dxa"/>
              <w:left w:w="100" w:type="dxa"/>
              <w:bottom w:w="70" w:type="dxa"/>
              <w:right w:w="100" w:type="dxa"/>
            </w:tcMar>
            <w:vAlign w:val="center"/>
          </w:tcPr>
          <w:p w14:paraId="4EB0400E">
            <w:pPr>
              <w:spacing w:after="0"/>
              <w:jc w:val="left"/>
            </w:pPr>
            <w:r>
              <w:rPr>
                <w:rFonts w:ascii="Times New Roman" w:hAnsi="Times New Roman" w:eastAsia="宋体"/>
                <w:sz w:val="19"/>
              </w:rPr>
              <w:t>优先级表达式、调用、if/else/else-if</w:t>
            </w:r>
          </w:p>
        </w:tc>
        <w:tc>
          <w:tcPr>
            <w:tcW w:w="1280" w:type="dxa"/>
            <w:tcMar>
              <w:top w:w="70" w:type="dxa"/>
              <w:left w:w="100" w:type="dxa"/>
              <w:bottom w:w="70" w:type="dxa"/>
              <w:right w:w="100" w:type="dxa"/>
            </w:tcMar>
            <w:vAlign w:val="center"/>
          </w:tcPr>
          <w:p w14:paraId="14C0263A">
            <w:pPr>
              <w:spacing w:after="0"/>
              <w:jc w:val="center"/>
            </w:pPr>
            <w:r>
              <w:rPr>
                <w:rFonts w:ascii="Times New Roman" w:hAnsi="Times New Roman" w:eastAsia="宋体"/>
                <w:sz w:val="19"/>
              </w:rPr>
              <w:t>完成</w:t>
            </w:r>
          </w:p>
        </w:tc>
      </w:tr>
      <w:tr w14:paraId="30450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55036CFC">
            <w:pPr>
              <w:spacing w:after="0"/>
              <w:jc w:val="center"/>
            </w:pPr>
            <w:r>
              <w:rPr>
                <w:rFonts w:ascii="Times New Roman" w:hAnsi="Times New Roman" w:eastAsia="宋体"/>
                <w:sz w:val="19"/>
              </w:rPr>
              <w:t>5.0–5.4</w:t>
            </w:r>
          </w:p>
        </w:tc>
        <w:tc>
          <w:tcPr>
            <w:tcW w:w="5700" w:type="dxa"/>
            <w:tcMar>
              <w:top w:w="70" w:type="dxa"/>
              <w:left w:w="100" w:type="dxa"/>
              <w:bottom w:w="70" w:type="dxa"/>
              <w:right w:w="100" w:type="dxa"/>
            </w:tcMar>
            <w:vAlign w:val="center"/>
          </w:tcPr>
          <w:p w14:paraId="06841F9D">
            <w:pPr>
              <w:spacing w:after="0"/>
              <w:jc w:val="left"/>
            </w:pPr>
            <w:r>
              <w:rPr>
                <w:rFonts w:ascii="Times New Roman" w:hAnsi="Times New Roman" w:eastAsia="宋体"/>
                <w:sz w:val="19"/>
              </w:rPr>
              <w:t>while、范围/数组 for、loop、break、continue</w:t>
            </w:r>
          </w:p>
        </w:tc>
        <w:tc>
          <w:tcPr>
            <w:tcW w:w="1280" w:type="dxa"/>
            <w:tcMar>
              <w:top w:w="70" w:type="dxa"/>
              <w:left w:w="100" w:type="dxa"/>
              <w:bottom w:w="70" w:type="dxa"/>
              <w:right w:w="100" w:type="dxa"/>
            </w:tcMar>
            <w:vAlign w:val="center"/>
          </w:tcPr>
          <w:p w14:paraId="28AE8BA9">
            <w:pPr>
              <w:spacing w:after="0"/>
              <w:jc w:val="center"/>
            </w:pPr>
            <w:r>
              <w:rPr>
                <w:rFonts w:ascii="Times New Roman" w:hAnsi="Times New Roman" w:eastAsia="宋体"/>
                <w:sz w:val="19"/>
              </w:rPr>
              <w:t>完成</w:t>
            </w:r>
          </w:p>
        </w:tc>
      </w:tr>
      <w:tr w14:paraId="06AB8D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6AF33966">
            <w:pPr>
              <w:spacing w:after="0"/>
              <w:jc w:val="center"/>
            </w:pPr>
            <w:r>
              <w:rPr>
                <w:rFonts w:ascii="Times New Roman" w:hAnsi="Times New Roman" w:eastAsia="宋体"/>
                <w:sz w:val="19"/>
              </w:rPr>
              <w:t>6.1–6.4</w:t>
            </w:r>
          </w:p>
        </w:tc>
        <w:tc>
          <w:tcPr>
            <w:tcW w:w="5700" w:type="dxa"/>
            <w:tcMar>
              <w:top w:w="70" w:type="dxa"/>
              <w:left w:w="100" w:type="dxa"/>
              <w:bottom w:w="70" w:type="dxa"/>
              <w:right w:w="100" w:type="dxa"/>
            </w:tcMar>
            <w:vAlign w:val="center"/>
          </w:tcPr>
          <w:p w14:paraId="7AD77295">
            <w:pPr>
              <w:spacing w:after="0"/>
              <w:jc w:val="left"/>
            </w:pPr>
            <w:r>
              <w:rPr>
                <w:rFonts w:ascii="Times New Roman" w:hAnsi="Times New Roman" w:eastAsia="宋体"/>
                <w:sz w:val="19"/>
              </w:rPr>
              <w:t>不可变性、不可变/可变引用、借用与解引用</w:t>
            </w:r>
          </w:p>
        </w:tc>
        <w:tc>
          <w:tcPr>
            <w:tcW w:w="1280" w:type="dxa"/>
            <w:tcMar>
              <w:top w:w="70" w:type="dxa"/>
              <w:left w:w="100" w:type="dxa"/>
              <w:bottom w:w="70" w:type="dxa"/>
              <w:right w:w="100" w:type="dxa"/>
            </w:tcMar>
            <w:vAlign w:val="center"/>
          </w:tcPr>
          <w:p w14:paraId="4002E6B3">
            <w:pPr>
              <w:spacing w:after="0"/>
              <w:jc w:val="center"/>
            </w:pPr>
            <w:r>
              <w:rPr>
                <w:rFonts w:ascii="Times New Roman" w:hAnsi="Times New Roman" w:eastAsia="宋体"/>
                <w:sz w:val="19"/>
              </w:rPr>
              <w:t>完成</w:t>
            </w:r>
          </w:p>
        </w:tc>
      </w:tr>
      <w:tr w14:paraId="2FD6C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2CB3CCD9">
            <w:pPr>
              <w:spacing w:after="0"/>
              <w:jc w:val="center"/>
            </w:pPr>
            <w:r>
              <w:rPr>
                <w:rFonts w:ascii="Times New Roman" w:hAnsi="Times New Roman" w:eastAsia="宋体"/>
                <w:sz w:val="19"/>
              </w:rPr>
              <w:t>7.0–7.4</w:t>
            </w:r>
          </w:p>
        </w:tc>
        <w:tc>
          <w:tcPr>
            <w:tcW w:w="5700" w:type="dxa"/>
            <w:tcMar>
              <w:top w:w="70" w:type="dxa"/>
              <w:left w:w="100" w:type="dxa"/>
              <w:bottom w:w="70" w:type="dxa"/>
              <w:right w:w="100" w:type="dxa"/>
            </w:tcMar>
            <w:vAlign w:val="center"/>
          </w:tcPr>
          <w:p w14:paraId="76696DD0">
            <w:pPr>
              <w:spacing w:after="0"/>
              <w:jc w:val="left"/>
            </w:pPr>
            <w:r>
              <w:rPr>
                <w:rFonts w:ascii="Times New Roman" w:hAnsi="Times New Roman" w:eastAsia="宋体"/>
                <w:sz w:val="19"/>
              </w:rPr>
              <w:t>块表达式、函数尾表达式、if/loop 表达式</w:t>
            </w:r>
          </w:p>
        </w:tc>
        <w:tc>
          <w:tcPr>
            <w:tcW w:w="1280" w:type="dxa"/>
            <w:tcMar>
              <w:top w:w="70" w:type="dxa"/>
              <w:left w:w="100" w:type="dxa"/>
              <w:bottom w:w="70" w:type="dxa"/>
              <w:right w:w="100" w:type="dxa"/>
            </w:tcMar>
            <w:vAlign w:val="center"/>
          </w:tcPr>
          <w:p w14:paraId="25204488">
            <w:pPr>
              <w:spacing w:after="0"/>
              <w:jc w:val="center"/>
            </w:pPr>
            <w:r>
              <w:rPr>
                <w:rFonts w:ascii="Times New Roman" w:hAnsi="Times New Roman" w:eastAsia="宋体"/>
                <w:sz w:val="19"/>
              </w:rPr>
              <w:t>完成</w:t>
            </w:r>
          </w:p>
        </w:tc>
      </w:tr>
      <w:tr w14:paraId="03654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67DDEEF6">
            <w:pPr>
              <w:spacing w:after="0"/>
              <w:jc w:val="center"/>
            </w:pPr>
            <w:r>
              <w:rPr>
                <w:rFonts w:ascii="Times New Roman" w:hAnsi="Times New Roman" w:eastAsia="宋体"/>
                <w:sz w:val="19"/>
              </w:rPr>
              <w:t>8.1–8.3</w:t>
            </w:r>
          </w:p>
        </w:tc>
        <w:tc>
          <w:tcPr>
            <w:tcW w:w="5700" w:type="dxa"/>
            <w:tcMar>
              <w:top w:w="70" w:type="dxa"/>
              <w:left w:w="100" w:type="dxa"/>
              <w:bottom w:w="70" w:type="dxa"/>
              <w:right w:w="100" w:type="dxa"/>
            </w:tcMar>
            <w:vAlign w:val="center"/>
          </w:tcPr>
          <w:p w14:paraId="0A015690">
            <w:pPr>
              <w:spacing w:after="0"/>
              <w:jc w:val="left"/>
            </w:pPr>
            <w:r>
              <w:rPr>
                <w:rFonts w:ascii="Times New Roman" w:hAnsi="Times New Roman" w:eastAsia="宋体"/>
                <w:sz w:val="19"/>
              </w:rPr>
              <w:t>定长数组、字面量、迭代、下标读写与越界</w:t>
            </w:r>
          </w:p>
        </w:tc>
        <w:tc>
          <w:tcPr>
            <w:tcW w:w="1280" w:type="dxa"/>
            <w:tcMar>
              <w:top w:w="70" w:type="dxa"/>
              <w:left w:w="100" w:type="dxa"/>
              <w:bottom w:w="70" w:type="dxa"/>
              <w:right w:w="100" w:type="dxa"/>
            </w:tcMar>
            <w:vAlign w:val="center"/>
          </w:tcPr>
          <w:p w14:paraId="6A3796D5">
            <w:pPr>
              <w:spacing w:after="0"/>
              <w:jc w:val="center"/>
            </w:pPr>
            <w:r>
              <w:rPr>
                <w:rFonts w:ascii="Times New Roman" w:hAnsi="Times New Roman" w:eastAsia="宋体"/>
                <w:sz w:val="19"/>
              </w:rPr>
              <w:t>完成</w:t>
            </w:r>
          </w:p>
        </w:tc>
      </w:tr>
      <w:tr w14:paraId="27261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51C209CE">
            <w:pPr>
              <w:spacing w:after="0"/>
              <w:jc w:val="center"/>
            </w:pPr>
            <w:r>
              <w:rPr>
                <w:rFonts w:ascii="Times New Roman" w:hAnsi="Times New Roman" w:eastAsia="宋体"/>
                <w:sz w:val="19"/>
              </w:rPr>
              <w:t>9.1–9.3</w:t>
            </w:r>
          </w:p>
        </w:tc>
        <w:tc>
          <w:tcPr>
            <w:tcW w:w="5700" w:type="dxa"/>
            <w:tcMar>
              <w:top w:w="70" w:type="dxa"/>
              <w:left w:w="100" w:type="dxa"/>
              <w:bottom w:w="70" w:type="dxa"/>
              <w:right w:w="100" w:type="dxa"/>
            </w:tcMar>
            <w:vAlign w:val="center"/>
          </w:tcPr>
          <w:p w14:paraId="650B256A">
            <w:pPr>
              <w:spacing w:after="0"/>
              <w:jc w:val="left"/>
            </w:pPr>
            <w:r>
              <w:rPr>
                <w:rFonts w:ascii="Times New Roman" w:hAnsi="Times New Roman" w:eastAsia="宋体"/>
                <w:sz w:val="19"/>
              </w:rPr>
              <w:t>元组类型、表达式、数字字段读写与越界</w:t>
            </w:r>
          </w:p>
        </w:tc>
        <w:tc>
          <w:tcPr>
            <w:tcW w:w="1280" w:type="dxa"/>
            <w:tcMar>
              <w:top w:w="70" w:type="dxa"/>
              <w:left w:w="100" w:type="dxa"/>
              <w:bottom w:w="70" w:type="dxa"/>
              <w:right w:w="100" w:type="dxa"/>
            </w:tcMar>
            <w:vAlign w:val="center"/>
          </w:tcPr>
          <w:p w14:paraId="41AD71D6">
            <w:pPr>
              <w:spacing w:after="0"/>
              <w:jc w:val="center"/>
            </w:pPr>
            <w:r>
              <w:rPr>
                <w:rFonts w:ascii="Times New Roman" w:hAnsi="Times New Roman" w:eastAsia="宋体"/>
                <w:sz w:val="19"/>
              </w:rPr>
              <w:t>完成</w:t>
            </w:r>
          </w:p>
        </w:tc>
      </w:tr>
      <w:tr w14:paraId="1D060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200" w:type="dxa"/>
            <w:tcMar>
              <w:top w:w="70" w:type="dxa"/>
              <w:left w:w="100" w:type="dxa"/>
              <w:bottom w:w="70" w:type="dxa"/>
              <w:right w:w="100" w:type="dxa"/>
            </w:tcMar>
            <w:vAlign w:val="center"/>
          </w:tcPr>
          <w:p w14:paraId="5B72AC8C">
            <w:pPr>
              <w:spacing w:after="0"/>
              <w:jc w:val="center"/>
            </w:pPr>
            <w:r>
              <w:rPr>
                <w:rFonts w:ascii="Times New Roman" w:hAnsi="Times New Roman" w:eastAsia="宋体"/>
                <w:sz w:val="19"/>
              </w:rPr>
              <w:t>目标代码</w:t>
            </w:r>
          </w:p>
        </w:tc>
        <w:tc>
          <w:tcPr>
            <w:tcW w:w="5700" w:type="dxa"/>
            <w:tcMar>
              <w:top w:w="70" w:type="dxa"/>
              <w:left w:w="100" w:type="dxa"/>
              <w:bottom w:w="70" w:type="dxa"/>
              <w:right w:w="100" w:type="dxa"/>
            </w:tcMar>
            <w:vAlign w:val="center"/>
          </w:tcPr>
          <w:p w14:paraId="2A039934">
            <w:pPr>
              <w:spacing w:after="0"/>
              <w:jc w:val="left"/>
            </w:pPr>
            <w:r>
              <w:rPr>
                <w:rFonts w:ascii="Times New Roman" w:hAnsi="Times New Roman" w:eastAsia="宋体"/>
                <w:sz w:val="19"/>
              </w:rPr>
              <w:t>x86-64 汇编、GCC 链接、可执行程序</w:t>
            </w:r>
          </w:p>
        </w:tc>
        <w:tc>
          <w:tcPr>
            <w:tcW w:w="1280" w:type="dxa"/>
            <w:tcMar>
              <w:top w:w="70" w:type="dxa"/>
              <w:left w:w="100" w:type="dxa"/>
              <w:bottom w:w="70" w:type="dxa"/>
              <w:right w:w="100" w:type="dxa"/>
            </w:tcMar>
            <w:vAlign w:val="center"/>
          </w:tcPr>
          <w:p w14:paraId="6910C0FF">
            <w:pPr>
              <w:spacing w:after="0"/>
              <w:jc w:val="center"/>
            </w:pPr>
            <w:r>
              <w:rPr>
                <w:rFonts w:ascii="Times New Roman" w:hAnsi="Times New Roman" w:eastAsia="宋体"/>
                <w:sz w:val="19"/>
              </w:rPr>
              <w:t>完成</w:t>
            </w:r>
          </w:p>
        </w:tc>
      </w:tr>
    </w:tbl>
    <w:p w14:paraId="3F541DFC">
      <w:pPr>
        <w:spacing w:after="0"/>
      </w:pPr>
    </w:p>
    <w:p w14:paraId="3EF4F6B4">
      <w:pPr>
        <w:spacing w:after="0"/>
        <w:ind w:firstLine="420"/>
        <w:jc w:val="both"/>
      </w:pPr>
      <w:r>
        <w:rPr>
          <w:rFonts w:ascii="Times New Roman" w:hAnsi="Times New Roman" w:eastAsia="宋体"/>
        </w:rPr>
        <w:t>按附件星级分组，5.x、6.x、7.x、8.x 和 9.x 扩展均已覆盖，远高于申请优秀所需的 7 星门槛。附件评分页写有 7.1–7.5，但正文仅定义到 7.4；本实现以正文实际规则 7.0–7.4 为准，并在报告中保留这一源稿疑点。</w:t>
      </w:r>
    </w:p>
    <w:p w14:paraId="3BB4AFB2">
      <w:pPr>
        <w:pStyle w:val="4"/>
        <w:keepNext/>
      </w:pPr>
      <w:r>
        <w:rPr>
          <w:rFonts w:ascii="Times New Roman" w:hAnsi="Times New Roman" w:eastAsia="华文仿宋"/>
          <w:b w:val="0"/>
          <w:sz w:val="28"/>
        </w:rPr>
        <w:t>2.5 验收准则</w:t>
      </w:r>
    </w:p>
    <w:p w14:paraId="6952BCC8">
      <w:pPr>
        <w:keepLines/>
        <w:numPr>
          <w:ilvl w:val="0"/>
          <w:numId w:val="3"/>
        </w:numPr>
        <w:spacing w:after="0"/>
        <w:jc w:val="both"/>
      </w:pPr>
      <w:r>
        <w:rPr>
          <w:rFonts w:ascii="Times New Roman" w:hAnsi="Times New Roman" w:eastAsia="宋体"/>
        </w:rPr>
        <w:t>python -m compileall -q src run.py run_regression.py 返回 0。</w:t>
      </w:r>
    </w:p>
    <w:p w14:paraId="69F144FD">
      <w:pPr>
        <w:keepLines/>
        <w:numPr>
          <w:ilvl w:val="0"/>
          <w:numId w:val="3"/>
        </w:numPr>
        <w:spacing w:after="0"/>
        <w:jc w:val="both"/>
      </w:pPr>
      <w:r>
        <w:rPr>
          <w:rFonts w:ascii="Times New Roman" w:hAnsi="Times New Roman" w:eastAsia="宋体"/>
        </w:rPr>
        <w:t>python run_regression.py 输出 44 个 [PASS]，末尾为 Regression passed。</w:t>
      </w:r>
    </w:p>
    <w:p w14:paraId="71675AE3">
      <w:pPr>
        <w:keepLines/>
        <w:numPr>
          <w:ilvl w:val="0"/>
          <w:numId w:val="3"/>
        </w:numPr>
        <w:spacing w:after="0"/>
        <w:jc w:val="both"/>
      </w:pPr>
      <w:r>
        <w:rPr>
          <w:rFonts w:ascii="Times New Roman" w:hAnsi="Times New Roman" w:eastAsia="宋体"/>
        </w:rPr>
        <w:t>综合样例 course_full.rs 生成 course_full.ir、course_full.s 和 course_full.exe。</w:t>
      </w:r>
    </w:p>
    <w:p w14:paraId="4B8029C9">
      <w:pPr>
        <w:keepLines/>
        <w:numPr>
          <w:ilvl w:val="0"/>
          <w:numId w:val="3"/>
        </w:numPr>
        <w:spacing w:after="0"/>
        <w:jc w:val="both"/>
      </w:pPr>
      <w:r>
        <w:rPr>
          <w:rFonts w:ascii="Times New Roman" w:hAnsi="Times New Roman" w:eastAsia="宋体"/>
        </w:rPr>
        <w:t>运行 course_full.exe 后 PowerShell 的 $LASTEXITCODE 等于 42。</w:t>
      </w:r>
    </w:p>
    <w:p w14:paraId="428F6EDB">
      <w:pPr>
        <w:keepLines/>
        <w:numPr>
          <w:ilvl w:val="0"/>
          <w:numId w:val="3"/>
        </w:numPr>
        <w:spacing w:after="0"/>
        <w:jc w:val="both"/>
      </w:pPr>
      <w:r>
        <w:rPr>
          <w:rFonts w:ascii="Times New Roman" w:hAnsi="Times New Roman" w:eastAsia="宋体"/>
        </w:rPr>
        <w:t>dist/rust_like_compiler.exe 能独立完成相同编译链路。</w:t>
      </w:r>
    </w:p>
    <w:p w14:paraId="4020B83E">
      <w:pPr>
        <w:keepLines/>
        <w:numPr>
          <w:ilvl w:val="0"/>
          <w:numId w:val="3"/>
        </w:numPr>
        <w:spacing w:after="0"/>
        <w:jc w:val="both"/>
      </w:pPr>
      <w:r>
        <w:rPr>
          <w:rFonts w:ascii="Times New Roman" w:hAnsi="Times New Roman" w:eastAsia="宋体"/>
        </w:rPr>
        <w:t>GUI 双击无黑色控制台，输入停顿后动态刷新；综合示例经界面运行的退出码为 42。</w:t>
      </w:r>
    </w:p>
    <w:p w14:paraId="750976DC">
      <w:pPr>
        <w:pStyle w:val="2"/>
        <w:keepNext/>
        <w:pageBreakBefore/>
      </w:pPr>
      <w:r>
        <w:rPr>
          <w:rFonts w:ascii="Times New Roman" w:hAnsi="Times New Roman" w:eastAsia="宋体"/>
          <w:b w:val="0"/>
          <w:sz w:val="30"/>
        </w:rPr>
        <w:t>三、总体方案设计</w:t>
      </w:r>
    </w:p>
    <w:p w14:paraId="03FA9DA4">
      <w:pPr>
        <w:pStyle w:val="4"/>
        <w:keepNext/>
      </w:pPr>
      <w:r>
        <w:rPr>
          <w:rFonts w:ascii="Times New Roman" w:hAnsi="Times New Roman" w:eastAsia="华文仿宋"/>
          <w:b w:val="0"/>
          <w:sz w:val="28"/>
        </w:rPr>
        <w:t>3.1 总体架构与数据流</w:t>
      </w:r>
    </w:p>
    <w:p w14:paraId="181B76DC">
      <w:pPr>
        <w:spacing w:after="0"/>
        <w:ind w:firstLine="420"/>
        <w:jc w:val="both"/>
      </w:pPr>
      <w:r>
        <w:rPr>
          <w:rFonts w:ascii="Times New Roman" w:hAnsi="Times New Roman" w:eastAsia="宋体"/>
        </w:rPr>
        <w:t>系统采用“语法主控、函数级翻译、程序级语义门禁、后端独立降低”的结构。Parser 仅在当前 Token 不足时向 Lexer 请求下一个记号；FunctionDecl 完成后立即交给 CodeGenerator 生成 IRFunction；全部函数构成 Program AST 后，SemanticAnalyzer 先收集签名再逐函数检查。只有语义通过，IRProgram 才进入文件输出和目标后端。</w:t>
      </w:r>
    </w:p>
    <w:p w14:paraId="228E9B44">
      <w:pPr>
        <w:jc w:val="center"/>
      </w:pPr>
      <w:r>
        <w:drawing>
          <wp:inline distT="0" distB="0" distL="114300" distR="114300">
            <wp:extent cx="5229860" cy="2266315"/>
            <wp:effectExtent l="0" t="0" r="12700" b="4445"/>
            <wp:docPr id="2" name="Picture 2" descr="一遍式类 Rust 编译器总体数据流：Parser 按需调用 Lexer，函数归约时生成 IR，经语义检查、x86-64 后端与 GCC 形成可执行程序" title="一遍式类 Rust 编译器总体数据流：Parser 按需调用 Lexer，函数归约时生成 IR，经语义检查、x86-64 后端与 GCC 形成可执行程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一遍式类 Rust 编译器总体数据流：Parser 按需调用 Lexer，函数归约时生成 IR，经语义检查、x86-64 后端与 GCC 形成可执行程序" title="一遍式类 Rust 编译器总体数据流：Parser 按需调用 Lexer，函数归约时生成 IR，经语义检查、x86-64 后端与 GCC 形成可执行程序"/>
                    <pic:cNvPicPr>
                      <a:picLocks noChangeAspect="1"/>
                    </pic:cNvPicPr>
                  </pic:nvPicPr>
                  <pic:blipFill>
                    <a:blip r:embed="rId6"/>
                    <a:stretch>
                      <a:fillRect/>
                    </a:stretch>
                  </pic:blipFill>
                  <pic:spPr>
                    <a:xfrm>
                      <a:off x="0" y="0"/>
                      <a:ext cx="5230368" cy="2266493"/>
                    </a:xfrm>
                    <a:prstGeom prst="rect">
                      <a:avLst/>
                    </a:prstGeom>
                  </pic:spPr>
                </pic:pic>
              </a:graphicData>
            </a:graphic>
          </wp:inline>
        </w:drawing>
      </w:r>
    </w:p>
    <w:p w14:paraId="72F79AA8">
      <w:pPr>
        <w:pStyle w:val="7"/>
        <w:keepNext w:val="0"/>
        <w:spacing w:before="60" w:after="120"/>
        <w:jc w:val="center"/>
      </w:pPr>
      <w:r>
        <w:rPr>
          <w:rFonts w:ascii="Times New Roman" w:hAnsi="Times New Roman" w:eastAsia="宋体"/>
          <w:sz w:val="21"/>
        </w:rPr>
        <w:t>图 3-1 一遍式编译器总体数据流</w:t>
      </w:r>
    </w:p>
    <w:p w14:paraId="1EA2DFEE">
      <w:pPr>
        <w:pStyle w:val="4"/>
        <w:keepNext/>
      </w:pPr>
      <w:r>
        <w:rPr>
          <w:rFonts w:ascii="Times New Roman" w:hAnsi="Times New Roman" w:eastAsia="华文仿宋"/>
          <w:b w:val="0"/>
          <w:sz w:val="28"/>
        </w:rPr>
        <w:t>3.2 对“一遍”的实现定义</w:t>
      </w:r>
    </w:p>
    <w:p w14:paraId="358EAA5F">
      <w:pPr>
        <w:spacing w:after="0"/>
        <w:ind w:firstLine="420"/>
        <w:jc w:val="both"/>
      </w:pPr>
      <w:r>
        <w:rPr>
          <w:rFonts w:ascii="Times New Roman" w:hAnsi="Times New Roman" w:eastAsia="宋体"/>
        </w:rPr>
        <w:t>本项目中的“一遍”指词法和语法只按源文件方向顺序推进一次，不再先独立生成完整 Token 文件、再启动第二套扫描。Parser 为了区分“块末尾表达式”和“表达式语句”会进行有限局部试探；试探失败时只回退 Token 索引，已经扫描的字符与 Token 保留在缓存中，不会让 Lexer 回退或重新扫描源字符串。因此源字符流仍只被词法器消费一次。</w:t>
      </w:r>
    </w:p>
    <w:p w14:paraId="32205068">
      <w:pPr>
        <w:spacing w:after="0"/>
        <w:ind w:firstLine="420"/>
        <w:jc w:val="both"/>
      </w:pPr>
      <w:r>
        <w:rPr>
          <w:rFonts w:ascii="Times New Roman" w:hAnsi="Times New Roman" w:eastAsia="宋体"/>
        </w:rPr>
        <w:t>中间代码的语义动作位于函数声明归约点，而不是等整个 AST 完成后统一遍历。考虑到课程文法允许调用后定义函数，静态语义仍保留程序级签名收集与校验阶段。这一边界既满足“语法分析同时生成 IR”的要求，也避免为了形式上的单阶段而牺牲前向调用和清晰错误诊断。</w:t>
      </w:r>
    </w:p>
    <w:p w14:paraId="10193102">
      <w:pPr>
        <w:pStyle w:val="4"/>
        <w:keepNext/>
      </w:pPr>
      <w:r>
        <w:rPr>
          <w:rFonts w:ascii="Times New Roman" w:hAnsi="Times New Roman" w:eastAsia="华文仿宋"/>
          <w:b w:val="0"/>
          <w:sz w:val="28"/>
        </w:rPr>
        <w:t>3.3 模块职责与接口</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400"/>
        <w:gridCol w:w="1350"/>
        <w:gridCol w:w="1400"/>
        <w:gridCol w:w="4030"/>
      </w:tblGrid>
      <w:tr w14:paraId="4861D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400" w:type="dxa"/>
            <w:shd w:val="clear" w:color="auto" w:fill="D9D9D9"/>
            <w:tcMar>
              <w:top w:w="70" w:type="dxa"/>
              <w:left w:w="100" w:type="dxa"/>
              <w:bottom w:w="70" w:type="dxa"/>
              <w:right w:w="100" w:type="dxa"/>
            </w:tcMar>
            <w:vAlign w:val="center"/>
          </w:tcPr>
          <w:p w14:paraId="7A526F41">
            <w:pPr>
              <w:spacing w:after="0"/>
              <w:jc w:val="center"/>
            </w:pPr>
            <w:r>
              <w:rPr>
                <w:rFonts w:ascii="Times New Roman" w:hAnsi="Times New Roman" w:eastAsia="宋体"/>
                <w:b/>
                <w:sz w:val="18"/>
              </w:rPr>
              <w:t>模块</w:t>
            </w:r>
          </w:p>
        </w:tc>
        <w:tc>
          <w:tcPr>
            <w:tcW w:w="1350" w:type="dxa"/>
            <w:shd w:val="clear" w:color="auto" w:fill="D9D9D9"/>
            <w:tcMar>
              <w:top w:w="70" w:type="dxa"/>
              <w:left w:w="100" w:type="dxa"/>
              <w:bottom w:w="70" w:type="dxa"/>
              <w:right w:w="100" w:type="dxa"/>
            </w:tcMar>
            <w:vAlign w:val="center"/>
          </w:tcPr>
          <w:p w14:paraId="7BFAB403">
            <w:pPr>
              <w:spacing w:after="0"/>
              <w:jc w:val="center"/>
            </w:pPr>
            <w:r>
              <w:rPr>
                <w:rFonts w:ascii="Times New Roman" w:hAnsi="Times New Roman" w:eastAsia="宋体"/>
                <w:b/>
                <w:sz w:val="18"/>
              </w:rPr>
              <w:t>输入</w:t>
            </w:r>
          </w:p>
        </w:tc>
        <w:tc>
          <w:tcPr>
            <w:tcW w:w="1400" w:type="dxa"/>
            <w:shd w:val="clear" w:color="auto" w:fill="D9D9D9"/>
            <w:tcMar>
              <w:top w:w="70" w:type="dxa"/>
              <w:left w:w="100" w:type="dxa"/>
              <w:bottom w:w="70" w:type="dxa"/>
              <w:right w:w="100" w:type="dxa"/>
            </w:tcMar>
            <w:vAlign w:val="center"/>
          </w:tcPr>
          <w:p w14:paraId="3618F429">
            <w:pPr>
              <w:spacing w:after="0"/>
              <w:jc w:val="center"/>
            </w:pPr>
            <w:r>
              <w:rPr>
                <w:rFonts w:ascii="Times New Roman" w:hAnsi="Times New Roman" w:eastAsia="宋体"/>
                <w:b/>
                <w:sz w:val="18"/>
              </w:rPr>
              <w:t>输出</w:t>
            </w:r>
          </w:p>
        </w:tc>
        <w:tc>
          <w:tcPr>
            <w:tcW w:w="4030" w:type="dxa"/>
            <w:shd w:val="clear" w:color="auto" w:fill="D9D9D9"/>
            <w:tcMar>
              <w:top w:w="70" w:type="dxa"/>
              <w:left w:w="100" w:type="dxa"/>
              <w:bottom w:w="70" w:type="dxa"/>
              <w:right w:w="100" w:type="dxa"/>
            </w:tcMar>
            <w:vAlign w:val="center"/>
          </w:tcPr>
          <w:p w14:paraId="2E6A8E72">
            <w:pPr>
              <w:spacing w:after="0"/>
              <w:jc w:val="center"/>
            </w:pPr>
            <w:r>
              <w:rPr>
                <w:rFonts w:ascii="Times New Roman" w:hAnsi="Times New Roman" w:eastAsia="宋体"/>
                <w:b/>
                <w:sz w:val="18"/>
              </w:rPr>
              <w:t>核心职责</w:t>
            </w:r>
          </w:p>
        </w:tc>
      </w:tr>
      <w:tr w14:paraId="1F739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6B49F43B">
            <w:pPr>
              <w:spacing w:after="0"/>
              <w:jc w:val="center"/>
            </w:pPr>
            <w:r>
              <w:rPr>
                <w:rFonts w:ascii="Times New Roman" w:hAnsi="Times New Roman" w:eastAsia="宋体"/>
                <w:sz w:val="18"/>
              </w:rPr>
              <w:t>lexer.py</w:t>
            </w:r>
          </w:p>
        </w:tc>
        <w:tc>
          <w:tcPr>
            <w:tcW w:w="1350" w:type="dxa"/>
            <w:tcMar>
              <w:top w:w="70" w:type="dxa"/>
              <w:left w:w="100" w:type="dxa"/>
              <w:bottom w:w="70" w:type="dxa"/>
              <w:right w:w="100" w:type="dxa"/>
            </w:tcMar>
            <w:vAlign w:val="center"/>
          </w:tcPr>
          <w:p w14:paraId="7180FE17">
            <w:pPr>
              <w:spacing w:after="0"/>
              <w:jc w:val="left"/>
            </w:pPr>
            <w:r>
              <w:rPr>
                <w:rFonts w:ascii="Times New Roman" w:hAnsi="Times New Roman" w:eastAsia="宋体"/>
                <w:sz w:val="18"/>
              </w:rPr>
              <w:t>源码字符</w:t>
            </w:r>
          </w:p>
        </w:tc>
        <w:tc>
          <w:tcPr>
            <w:tcW w:w="1400" w:type="dxa"/>
            <w:tcMar>
              <w:top w:w="70" w:type="dxa"/>
              <w:left w:w="100" w:type="dxa"/>
              <w:bottom w:w="70" w:type="dxa"/>
              <w:right w:w="100" w:type="dxa"/>
            </w:tcMar>
            <w:vAlign w:val="center"/>
          </w:tcPr>
          <w:p w14:paraId="2DF70409">
            <w:pPr>
              <w:spacing w:after="0"/>
              <w:jc w:val="left"/>
            </w:pPr>
            <w:r>
              <w:rPr>
                <w:rFonts w:ascii="Times New Roman" w:hAnsi="Times New Roman" w:eastAsia="宋体"/>
                <w:sz w:val="18"/>
              </w:rPr>
              <w:t>Token</w:t>
            </w:r>
          </w:p>
        </w:tc>
        <w:tc>
          <w:tcPr>
            <w:tcW w:w="4030" w:type="dxa"/>
            <w:tcMar>
              <w:top w:w="70" w:type="dxa"/>
              <w:left w:w="100" w:type="dxa"/>
              <w:bottom w:w="70" w:type="dxa"/>
              <w:right w:w="100" w:type="dxa"/>
            </w:tcMar>
            <w:vAlign w:val="center"/>
          </w:tcPr>
          <w:p w14:paraId="3CF6CC79">
            <w:pPr>
              <w:spacing w:after="0"/>
              <w:jc w:val="left"/>
            </w:pPr>
            <w:r>
              <w:rPr>
                <w:rFonts w:ascii="Times New Roman" w:hAnsi="Times New Roman" w:eastAsia="宋体"/>
                <w:sz w:val="18"/>
              </w:rPr>
              <w:t>空白/注释跳过、最长匹配、行列维护、next_token</w:t>
            </w:r>
          </w:p>
        </w:tc>
      </w:tr>
      <w:tr w14:paraId="643725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6CC7C7A9">
            <w:pPr>
              <w:spacing w:after="0"/>
              <w:jc w:val="center"/>
            </w:pPr>
            <w:r>
              <w:rPr>
                <w:rFonts w:ascii="Times New Roman" w:hAnsi="Times New Roman" w:eastAsia="宋体"/>
                <w:sz w:val="18"/>
              </w:rPr>
              <w:t>parser.py</w:t>
            </w:r>
          </w:p>
        </w:tc>
        <w:tc>
          <w:tcPr>
            <w:tcW w:w="1350" w:type="dxa"/>
            <w:tcMar>
              <w:top w:w="70" w:type="dxa"/>
              <w:left w:w="100" w:type="dxa"/>
              <w:bottom w:w="70" w:type="dxa"/>
              <w:right w:w="100" w:type="dxa"/>
            </w:tcMar>
            <w:vAlign w:val="center"/>
          </w:tcPr>
          <w:p w14:paraId="73CA487C">
            <w:pPr>
              <w:spacing w:after="0"/>
              <w:jc w:val="left"/>
            </w:pPr>
            <w:r>
              <w:rPr>
                <w:rFonts w:ascii="Times New Roman" w:hAnsi="Times New Roman" w:eastAsia="宋体"/>
                <w:sz w:val="18"/>
              </w:rPr>
              <w:t>Lexer/Token</w:t>
            </w:r>
          </w:p>
        </w:tc>
        <w:tc>
          <w:tcPr>
            <w:tcW w:w="1400" w:type="dxa"/>
            <w:tcMar>
              <w:top w:w="70" w:type="dxa"/>
              <w:left w:w="100" w:type="dxa"/>
              <w:bottom w:w="70" w:type="dxa"/>
              <w:right w:w="100" w:type="dxa"/>
            </w:tcMar>
            <w:vAlign w:val="center"/>
          </w:tcPr>
          <w:p w14:paraId="17A64B7F">
            <w:pPr>
              <w:spacing w:after="0"/>
              <w:jc w:val="left"/>
            </w:pPr>
            <w:r>
              <w:rPr>
                <w:rFonts w:ascii="Times New Roman" w:hAnsi="Times New Roman" w:eastAsia="宋体"/>
                <w:sz w:val="18"/>
              </w:rPr>
              <w:t>AST</w:t>
            </w:r>
          </w:p>
        </w:tc>
        <w:tc>
          <w:tcPr>
            <w:tcW w:w="4030" w:type="dxa"/>
            <w:tcMar>
              <w:top w:w="70" w:type="dxa"/>
              <w:left w:w="100" w:type="dxa"/>
              <w:bottom w:w="70" w:type="dxa"/>
              <w:right w:w="100" w:type="dxa"/>
            </w:tcMar>
            <w:vAlign w:val="center"/>
          </w:tcPr>
          <w:p w14:paraId="1BBBF9F4">
            <w:pPr>
              <w:spacing w:after="0"/>
              <w:jc w:val="left"/>
            </w:pPr>
            <w:r>
              <w:rPr>
                <w:rFonts w:ascii="Times New Roman" w:hAnsi="Times New Roman" w:eastAsia="宋体"/>
                <w:sz w:val="18"/>
              </w:rPr>
              <w:t>递归下降、优先级、有限前看、函数完成回调</w:t>
            </w:r>
          </w:p>
        </w:tc>
      </w:tr>
      <w:tr w14:paraId="2AAD7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49D559D9">
            <w:pPr>
              <w:spacing w:after="0"/>
              <w:jc w:val="center"/>
            </w:pPr>
            <w:r>
              <w:rPr>
                <w:rFonts w:ascii="Times New Roman" w:hAnsi="Times New Roman" w:eastAsia="宋体"/>
                <w:sz w:val="18"/>
              </w:rPr>
              <w:t>semantic.py</w:t>
            </w:r>
          </w:p>
        </w:tc>
        <w:tc>
          <w:tcPr>
            <w:tcW w:w="1350" w:type="dxa"/>
            <w:tcMar>
              <w:top w:w="70" w:type="dxa"/>
              <w:left w:w="100" w:type="dxa"/>
              <w:bottom w:w="70" w:type="dxa"/>
              <w:right w:w="100" w:type="dxa"/>
            </w:tcMar>
            <w:vAlign w:val="center"/>
          </w:tcPr>
          <w:p w14:paraId="5C48BD51">
            <w:pPr>
              <w:spacing w:after="0"/>
              <w:jc w:val="left"/>
            </w:pPr>
            <w:r>
              <w:rPr>
                <w:rFonts w:ascii="Times New Roman" w:hAnsi="Times New Roman" w:eastAsia="宋体"/>
                <w:sz w:val="18"/>
              </w:rPr>
              <w:t>Program AST</w:t>
            </w:r>
          </w:p>
        </w:tc>
        <w:tc>
          <w:tcPr>
            <w:tcW w:w="1400" w:type="dxa"/>
            <w:tcMar>
              <w:top w:w="70" w:type="dxa"/>
              <w:left w:w="100" w:type="dxa"/>
              <w:bottom w:w="70" w:type="dxa"/>
              <w:right w:w="100" w:type="dxa"/>
            </w:tcMar>
            <w:vAlign w:val="center"/>
          </w:tcPr>
          <w:p w14:paraId="3640D498">
            <w:pPr>
              <w:spacing w:after="0"/>
              <w:jc w:val="left"/>
            </w:pPr>
            <w:r>
              <w:rPr>
                <w:rFonts w:ascii="Times New Roman" w:hAnsi="Times New Roman" w:eastAsia="宋体"/>
                <w:sz w:val="18"/>
              </w:rPr>
              <w:t>通过/错误</w:t>
            </w:r>
          </w:p>
        </w:tc>
        <w:tc>
          <w:tcPr>
            <w:tcW w:w="4030" w:type="dxa"/>
            <w:tcMar>
              <w:top w:w="70" w:type="dxa"/>
              <w:left w:w="100" w:type="dxa"/>
              <w:bottom w:w="70" w:type="dxa"/>
              <w:right w:w="100" w:type="dxa"/>
            </w:tcMar>
            <w:vAlign w:val="center"/>
          </w:tcPr>
          <w:p w14:paraId="0C8847D4">
            <w:pPr>
              <w:spacing w:after="0"/>
              <w:jc w:val="left"/>
            </w:pPr>
            <w:r>
              <w:rPr>
                <w:rFonts w:ascii="Times New Roman" w:hAnsi="Times New Roman" w:eastAsia="宋体"/>
                <w:sz w:val="18"/>
              </w:rPr>
              <w:t>函数表、作用域、类型、借用、边界、返回路径</w:t>
            </w:r>
          </w:p>
        </w:tc>
      </w:tr>
      <w:tr w14:paraId="61D7B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60AF6EBC">
            <w:pPr>
              <w:spacing w:after="0"/>
              <w:jc w:val="center"/>
            </w:pPr>
            <w:r>
              <w:rPr>
                <w:rFonts w:ascii="Times New Roman" w:hAnsi="Times New Roman" w:eastAsia="宋体"/>
                <w:sz w:val="18"/>
              </w:rPr>
              <w:t>codegen.py</w:t>
            </w:r>
          </w:p>
        </w:tc>
        <w:tc>
          <w:tcPr>
            <w:tcW w:w="1350" w:type="dxa"/>
            <w:tcMar>
              <w:top w:w="70" w:type="dxa"/>
              <w:left w:w="100" w:type="dxa"/>
              <w:bottom w:w="70" w:type="dxa"/>
              <w:right w:w="100" w:type="dxa"/>
            </w:tcMar>
            <w:vAlign w:val="center"/>
          </w:tcPr>
          <w:p w14:paraId="7E56B3E1">
            <w:pPr>
              <w:spacing w:after="0"/>
              <w:jc w:val="left"/>
            </w:pPr>
            <w:r>
              <w:rPr>
                <w:rFonts w:ascii="Times New Roman" w:hAnsi="Times New Roman" w:eastAsia="宋体"/>
                <w:sz w:val="18"/>
              </w:rPr>
              <w:t>FunctionDecl</w:t>
            </w:r>
          </w:p>
        </w:tc>
        <w:tc>
          <w:tcPr>
            <w:tcW w:w="1400" w:type="dxa"/>
            <w:tcMar>
              <w:top w:w="70" w:type="dxa"/>
              <w:left w:w="100" w:type="dxa"/>
              <w:bottom w:w="70" w:type="dxa"/>
              <w:right w:w="100" w:type="dxa"/>
            </w:tcMar>
            <w:vAlign w:val="center"/>
          </w:tcPr>
          <w:p w14:paraId="63763B70">
            <w:pPr>
              <w:spacing w:after="0"/>
              <w:jc w:val="left"/>
            </w:pPr>
            <w:r>
              <w:rPr>
                <w:rFonts w:ascii="Times New Roman" w:hAnsi="Times New Roman" w:eastAsia="宋体"/>
                <w:sz w:val="18"/>
              </w:rPr>
              <w:t>IRFunction</w:t>
            </w:r>
          </w:p>
        </w:tc>
        <w:tc>
          <w:tcPr>
            <w:tcW w:w="4030" w:type="dxa"/>
            <w:tcMar>
              <w:top w:w="70" w:type="dxa"/>
              <w:left w:w="100" w:type="dxa"/>
              <w:bottom w:w="70" w:type="dxa"/>
              <w:right w:w="100" w:type="dxa"/>
            </w:tcMar>
            <w:vAlign w:val="center"/>
          </w:tcPr>
          <w:p w14:paraId="4965C80C">
            <w:pPr>
              <w:spacing w:after="0"/>
              <w:jc w:val="left"/>
            </w:pPr>
            <w:r>
              <w:rPr>
                <w:rFonts w:ascii="Times New Roman" w:hAnsi="Times New Roman" w:eastAsia="宋体"/>
                <w:sz w:val="18"/>
              </w:rPr>
              <w:t>语法结构到四元式、临时变量、标签和回填</w:t>
            </w:r>
          </w:p>
        </w:tc>
      </w:tr>
      <w:tr w14:paraId="66E9F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465DF9B2">
            <w:pPr>
              <w:spacing w:after="0"/>
              <w:jc w:val="center"/>
            </w:pPr>
            <w:r>
              <w:rPr>
                <w:rFonts w:ascii="Times New Roman" w:hAnsi="Times New Roman" w:eastAsia="宋体"/>
                <w:sz w:val="18"/>
              </w:rPr>
              <w:t>target.py</w:t>
            </w:r>
          </w:p>
        </w:tc>
        <w:tc>
          <w:tcPr>
            <w:tcW w:w="1350" w:type="dxa"/>
            <w:tcMar>
              <w:top w:w="70" w:type="dxa"/>
              <w:left w:w="100" w:type="dxa"/>
              <w:bottom w:w="70" w:type="dxa"/>
              <w:right w:w="100" w:type="dxa"/>
            </w:tcMar>
            <w:vAlign w:val="center"/>
          </w:tcPr>
          <w:p w14:paraId="7F5021A7">
            <w:pPr>
              <w:spacing w:after="0"/>
              <w:jc w:val="left"/>
            </w:pPr>
            <w:r>
              <w:rPr>
                <w:rFonts w:ascii="Times New Roman" w:hAnsi="Times New Roman" w:eastAsia="宋体"/>
                <w:sz w:val="18"/>
              </w:rPr>
              <w:t>IRProgram</w:t>
            </w:r>
          </w:p>
        </w:tc>
        <w:tc>
          <w:tcPr>
            <w:tcW w:w="1400" w:type="dxa"/>
            <w:tcMar>
              <w:top w:w="70" w:type="dxa"/>
              <w:left w:w="100" w:type="dxa"/>
              <w:bottom w:w="70" w:type="dxa"/>
              <w:right w:w="100" w:type="dxa"/>
            </w:tcMar>
            <w:vAlign w:val="center"/>
          </w:tcPr>
          <w:p w14:paraId="025F43FC">
            <w:pPr>
              <w:spacing w:after="0"/>
              <w:jc w:val="left"/>
            </w:pPr>
            <w:r>
              <w:rPr>
                <w:rFonts w:ascii="Times New Roman" w:hAnsi="Times New Roman" w:eastAsia="宋体"/>
                <w:sz w:val="18"/>
              </w:rPr>
              <w:t>x86-64 文本</w:t>
            </w:r>
          </w:p>
        </w:tc>
        <w:tc>
          <w:tcPr>
            <w:tcW w:w="4030" w:type="dxa"/>
            <w:tcMar>
              <w:top w:w="70" w:type="dxa"/>
              <w:left w:w="100" w:type="dxa"/>
              <w:bottom w:w="70" w:type="dxa"/>
              <w:right w:w="100" w:type="dxa"/>
            </w:tcMar>
            <w:vAlign w:val="center"/>
          </w:tcPr>
          <w:p w14:paraId="191A54DF">
            <w:pPr>
              <w:spacing w:after="0"/>
              <w:jc w:val="left"/>
            </w:pPr>
            <w:r>
              <w:rPr>
                <w:rFonts w:ascii="Times New Roman" w:hAnsi="Times New Roman" w:eastAsia="宋体"/>
                <w:sz w:val="18"/>
              </w:rPr>
              <w:t>栈布局、ABI、指令选择、边界检查</w:t>
            </w:r>
          </w:p>
        </w:tc>
      </w:tr>
      <w:tr w14:paraId="45BEF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112814DB">
            <w:pPr>
              <w:spacing w:after="0"/>
              <w:jc w:val="center"/>
            </w:pPr>
            <w:r>
              <w:rPr>
                <w:rFonts w:ascii="Times New Roman" w:hAnsi="Times New Roman" w:eastAsia="宋体"/>
                <w:sz w:val="18"/>
              </w:rPr>
              <w:t>compiler.py</w:t>
            </w:r>
          </w:p>
        </w:tc>
        <w:tc>
          <w:tcPr>
            <w:tcW w:w="1350" w:type="dxa"/>
            <w:tcMar>
              <w:top w:w="70" w:type="dxa"/>
              <w:left w:w="100" w:type="dxa"/>
              <w:bottom w:w="70" w:type="dxa"/>
              <w:right w:w="100" w:type="dxa"/>
            </w:tcMar>
            <w:vAlign w:val="center"/>
          </w:tcPr>
          <w:p w14:paraId="084C269D">
            <w:pPr>
              <w:spacing w:after="0"/>
              <w:jc w:val="left"/>
            </w:pPr>
            <w:r>
              <w:rPr>
                <w:rFonts w:ascii="Times New Roman" w:hAnsi="Times New Roman" w:eastAsia="宋体"/>
                <w:sz w:val="18"/>
              </w:rPr>
              <w:t>源码</w:t>
            </w:r>
          </w:p>
        </w:tc>
        <w:tc>
          <w:tcPr>
            <w:tcW w:w="1400" w:type="dxa"/>
            <w:tcMar>
              <w:top w:w="70" w:type="dxa"/>
              <w:left w:w="100" w:type="dxa"/>
              <w:bottom w:w="70" w:type="dxa"/>
              <w:right w:w="100" w:type="dxa"/>
            </w:tcMar>
            <w:vAlign w:val="center"/>
          </w:tcPr>
          <w:p w14:paraId="4C231488">
            <w:pPr>
              <w:spacing w:after="0"/>
              <w:jc w:val="left"/>
            </w:pPr>
            <w:r>
              <w:rPr>
                <w:rFonts w:ascii="Times New Roman" w:hAnsi="Times New Roman" w:eastAsia="宋体"/>
                <w:sz w:val="18"/>
              </w:rPr>
              <w:t>CompilationResult</w:t>
            </w:r>
          </w:p>
        </w:tc>
        <w:tc>
          <w:tcPr>
            <w:tcW w:w="4030" w:type="dxa"/>
            <w:tcMar>
              <w:top w:w="70" w:type="dxa"/>
              <w:left w:w="100" w:type="dxa"/>
              <w:bottom w:w="70" w:type="dxa"/>
              <w:right w:w="100" w:type="dxa"/>
            </w:tcMar>
            <w:vAlign w:val="center"/>
          </w:tcPr>
          <w:p w14:paraId="6A519821">
            <w:pPr>
              <w:spacing w:after="0"/>
              <w:jc w:val="left"/>
            </w:pPr>
            <w:r>
              <w:rPr>
                <w:rFonts w:ascii="Times New Roman" w:hAnsi="Times New Roman" w:eastAsia="宋体"/>
                <w:sz w:val="18"/>
              </w:rPr>
              <w:t>协调各阶段、文件写出和 GCC 调用</w:t>
            </w:r>
          </w:p>
        </w:tc>
      </w:tr>
      <w:tr w14:paraId="2F55B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7E39C8C3">
            <w:pPr>
              <w:spacing w:after="0"/>
              <w:jc w:val="center"/>
            </w:pPr>
            <w:r>
              <w:rPr>
                <w:rFonts w:ascii="Times New Roman" w:hAnsi="Times New Roman" w:eastAsia="宋体"/>
                <w:sz w:val="18"/>
              </w:rPr>
              <w:t>run.py/main.py</w:t>
            </w:r>
          </w:p>
        </w:tc>
        <w:tc>
          <w:tcPr>
            <w:tcW w:w="1350" w:type="dxa"/>
            <w:tcMar>
              <w:top w:w="70" w:type="dxa"/>
              <w:left w:w="100" w:type="dxa"/>
              <w:bottom w:w="70" w:type="dxa"/>
              <w:right w:w="100" w:type="dxa"/>
            </w:tcMar>
            <w:vAlign w:val="center"/>
          </w:tcPr>
          <w:p w14:paraId="0F84ED8C">
            <w:pPr>
              <w:spacing w:after="0"/>
              <w:jc w:val="left"/>
            </w:pPr>
            <w:r>
              <w:rPr>
                <w:rFonts w:ascii="Times New Roman" w:hAnsi="Times New Roman" w:eastAsia="宋体"/>
                <w:sz w:val="18"/>
              </w:rPr>
              <w:t>CLI 参数</w:t>
            </w:r>
          </w:p>
        </w:tc>
        <w:tc>
          <w:tcPr>
            <w:tcW w:w="1400" w:type="dxa"/>
            <w:tcMar>
              <w:top w:w="70" w:type="dxa"/>
              <w:left w:w="100" w:type="dxa"/>
              <w:bottom w:w="70" w:type="dxa"/>
              <w:right w:w="100" w:type="dxa"/>
            </w:tcMar>
            <w:vAlign w:val="center"/>
          </w:tcPr>
          <w:p w14:paraId="53150D50">
            <w:pPr>
              <w:spacing w:after="0"/>
              <w:jc w:val="left"/>
            </w:pPr>
            <w:r>
              <w:rPr>
                <w:rFonts w:ascii="Times New Roman" w:hAnsi="Times New Roman" w:eastAsia="宋体"/>
                <w:sz w:val="18"/>
              </w:rPr>
              <w:t>终端/文件</w:t>
            </w:r>
          </w:p>
        </w:tc>
        <w:tc>
          <w:tcPr>
            <w:tcW w:w="4030" w:type="dxa"/>
            <w:tcMar>
              <w:top w:w="70" w:type="dxa"/>
              <w:left w:w="100" w:type="dxa"/>
              <w:bottom w:w="70" w:type="dxa"/>
              <w:right w:w="100" w:type="dxa"/>
            </w:tcMar>
            <w:vAlign w:val="center"/>
          </w:tcPr>
          <w:p w14:paraId="0EB4EB7C">
            <w:pPr>
              <w:spacing w:after="0"/>
              <w:jc w:val="left"/>
            </w:pPr>
            <w:r>
              <w:rPr>
                <w:rFonts w:ascii="Times New Roman" w:hAnsi="Times New Roman" w:eastAsia="宋体"/>
                <w:sz w:val="18"/>
              </w:rPr>
              <w:t>用户入口、显示开关、退出码</w:t>
            </w:r>
          </w:p>
        </w:tc>
      </w:tr>
      <w:tr w14:paraId="1AB7F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39AEE31C">
            <w:pPr>
              <w:spacing w:after="0"/>
              <w:jc w:val="center"/>
            </w:pPr>
            <w:r>
              <w:rPr>
                <w:rFonts w:ascii="Times New Roman" w:hAnsi="Times New Roman" w:eastAsia="宋体"/>
                <w:sz w:val="18"/>
              </w:rPr>
              <w:t>run_regression.py</w:t>
            </w:r>
          </w:p>
        </w:tc>
        <w:tc>
          <w:tcPr>
            <w:tcW w:w="1350" w:type="dxa"/>
            <w:tcMar>
              <w:top w:w="70" w:type="dxa"/>
              <w:left w:w="100" w:type="dxa"/>
              <w:bottom w:w="70" w:type="dxa"/>
              <w:right w:w="100" w:type="dxa"/>
            </w:tcMar>
            <w:vAlign w:val="center"/>
          </w:tcPr>
          <w:p w14:paraId="2C169CB1">
            <w:pPr>
              <w:spacing w:after="0"/>
              <w:jc w:val="left"/>
            </w:pPr>
            <w:r>
              <w:rPr>
                <w:rFonts w:ascii="Times New Roman" w:hAnsi="Times New Roman" w:eastAsia="宋体"/>
                <w:sz w:val="18"/>
              </w:rPr>
              <w:t>样例/内存程序</w:t>
            </w:r>
          </w:p>
        </w:tc>
        <w:tc>
          <w:tcPr>
            <w:tcW w:w="1400" w:type="dxa"/>
            <w:tcMar>
              <w:top w:w="70" w:type="dxa"/>
              <w:left w:w="100" w:type="dxa"/>
              <w:bottom w:w="70" w:type="dxa"/>
              <w:right w:w="100" w:type="dxa"/>
            </w:tcMar>
            <w:vAlign w:val="center"/>
          </w:tcPr>
          <w:p w14:paraId="227E8316">
            <w:pPr>
              <w:spacing w:after="0"/>
              <w:jc w:val="left"/>
            </w:pPr>
            <w:r>
              <w:rPr>
                <w:rFonts w:ascii="Times New Roman" w:hAnsi="Times New Roman" w:eastAsia="宋体"/>
                <w:sz w:val="18"/>
              </w:rPr>
              <w:t>PASS/FAIL</w:t>
            </w:r>
          </w:p>
        </w:tc>
        <w:tc>
          <w:tcPr>
            <w:tcW w:w="4030" w:type="dxa"/>
            <w:tcMar>
              <w:top w:w="70" w:type="dxa"/>
              <w:left w:w="100" w:type="dxa"/>
              <w:bottom w:w="70" w:type="dxa"/>
              <w:right w:w="100" w:type="dxa"/>
            </w:tcMar>
            <w:vAlign w:val="center"/>
          </w:tcPr>
          <w:p w14:paraId="49C490D0">
            <w:pPr>
              <w:spacing w:after="0"/>
              <w:jc w:val="left"/>
            </w:pPr>
            <w:r>
              <w:rPr>
                <w:rFonts w:ascii="Times New Roman" w:hAnsi="Times New Roman" w:eastAsia="宋体"/>
                <w:sz w:val="18"/>
              </w:rPr>
              <w:t>44 组回归与端到端执行</w:t>
            </w:r>
          </w:p>
        </w:tc>
      </w:tr>
    </w:tbl>
    <w:p w14:paraId="0DBF00A4">
      <w:pPr>
        <w:spacing w:after="0"/>
      </w:pPr>
    </w:p>
    <w:p w14:paraId="61AB3BB5">
      <w:pPr>
        <w:pStyle w:val="4"/>
        <w:keepNext/>
      </w:pPr>
      <w:r>
        <w:rPr>
          <w:rFonts w:ascii="Times New Roman" w:hAnsi="Times New Roman" w:eastAsia="华文仿宋"/>
          <w:b w:val="0"/>
          <w:sz w:val="28"/>
        </w:rPr>
        <w:t>3.4 核心数据结构</w:t>
      </w:r>
    </w:p>
    <w:p w14:paraId="18A49DA8">
      <w:pPr>
        <w:keepLines/>
        <w:numPr>
          <w:ilvl w:val="0"/>
          <w:numId w:val="2"/>
        </w:numPr>
        <w:spacing w:after="0"/>
        <w:jc w:val="both"/>
      </w:pPr>
      <w:r>
        <w:rPr>
          <w:rFonts w:ascii="Times New Roman" w:hAnsi="Times New Roman" w:eastAsia="宋体"/>
        </w:rPr>
        <w:t>Token(kind, lexeme, line, column)：保留类别、原词素与定位信息。</w:t>
      </w:r>
    </w:p>
    <w:p w14:paraId="3C080126">
      <w:pPr>
        <w:keepLines/>
        <w:numPr>
          <w:ilvl w:val="0"/>
          <w:numId w:val="2"/>
        </w:numPr>
        <w:spacing w:after="0"/>
        <w:jc w:val="both"/>
      </w:pPr>
      <w:r>
        <w:rPr>
          <w:rFonts w:ascii="Times New Roman" w:hAnsi="Times New Roman" w:eastAsia="宋体"/>
        </w:rPr>
        <w:t>AST：Program、FunctionDecl、Block、语句节点、表达式节点和 TypeNode 层次。</w:t>
      </w:r>
    </w:p>
    <w:p w14:paraId="61041F9F">
      <w:pPr>
        <w:keepLines/>
        <w:numPr>
          <w:ilvl w:val="0"/>
          <w:numId w:val="2"/>
        </w:numPr>
        <w:spacing w:after="0"/>
        <w:jc w:val="both"/>
      </w:pPr>
      <w:r>
        <w:rPr>
          <w:rFonts w:ascii="Times New Roman" w:hAnsi="Times New Roman" w:eastAsia="宋体"/>
        </w:rPr>
        <w:t>VariableSymbol：记录类型、mut、初始化状态和当前借用计数；作用域使用字典栈。</w:t>
      </w:r>
    </w:p>
    <w:p w14:paraId="2C520428">
      <w:pPr>
        <w:keepLines/>
        <w:numPr>
          <w:ilvl w:val="0"/>
          <w:numId w:val="2"/>
        </w:numPr>
        <w:spacing w:after="0"/>
        <w:jc w:val="both"/>
      </w:pPr>
      <w:r>
        <w:rPr>
          <w:rFonts w:ascii="Times New Roman" w:hAnsi="Times New Roman" w:eastAsia="宋体"/>
        </w:rPr>
        <w:t>Quad(op, arg1, arg2, result)：统一表达算术、控制流、调用、引用和复合类型操作。</w:t>
      </w:r>
    </w:p>
    <w:p w14:paraId="7EE91CDB">
      <w:pPr>
        <w:keepLines/>
        <w:numPr>
          <w:ilvl w:val="0"/>
          <w:numId w:val="2"/>
        </w:numPr>
        <w:spacing w:after="0"/>
        <w:jc w:val="both"/>
      </w:pPr>
      <w:r>
        <w:rPr>
          <w:rFonts w:ascii="Times New Roman" w:hAnsi="Times New Roman" w:eastAsia="宋体"/>
        </w:rPr>
        <w:t>IRFunction/IRProgram：保存函数参数与四元式序列，作为目标后端输入。</w:t>
      </w:r>
    </w:p>
    <w:p w14:paraId="0A22008F">
      <w:pPr>
        <w:keepLines/>
        <w:numPr>
          <w:ilvl w:val="0"/>
          <w:numId w:val="2"/>
        </w:numPr>
        <w:spacing w:after="0"/>
        <w:jc w:val="both"/>
      </w:pPr>
      <w:r>
        <w:rPr>
          <w:rFonts w:ascii="Times New Roman" w:hAnsi="Times New Roman" w:eastAsia="宋体"/>
        </w:rPr>
        <w:t>FrameLayout：保存 IR 名称到 rbp 偏移、复合对象 backing 区域、长度和总帧大小。</w:t>
      </w:r>
    </w:p>
    <w:p w14:paraId="0B900AC9">
      <w:pPr>
        <w:pStyle w:val="4"/>
        <w:keepNext/>
      </w:pPr>
      <w:r>
        <w:rPr>
          <w:rFonts w:ascii="Times New Roman" w:hAnsi="Times New Roman" w:eastAsia="华文仿宋"/>
          <w:b w:val="0"/>
          <w:sz w:val="28"/>
        </w:rPr>
        <w:t>3.5 错误模型与输出策略</w:t>
      </w:r>
    </w:p>
    <w:p w14:paraId="6137ACF5">
      <w:pPr>
        <w:spacing w:after="0"/>
        <w:ind w:firstLine="420"/>
        <w:jc w:val="both"/>
      </w:pPr>
      <w:r>
        <w:rPr>
          <w:rFonts w:ascii="Times New Roman" w:hAnsi="Times New Roman" w:eastAsia="宋体"/>
        </w:rPr>
        <w:t>LexerError、ParserError、SemanticError、CodeGenerationError 与 TargetCodeError 均继承 CompilerError。run_file 捕获编译阶段错误、文件错误和 GCC 子进程错误，成功返回 0，失败返回 1。词法与语法错误保留源代码行并用插入符标出列位置；语义与后端错误给出违反的规则和对象名称。</w:t>
      </w:r>
    </w:p>
    <w:p w14:paraId="79EA6BC0">
      <w:pPr>
        <w:spacing w:after="0"/>
        <w:ind w:firstLine="420"/>
        <w:jc w:val="both"/>
      </w:pPr>
      <w:r>
        <w:rPr>
          <w:rFonts w:ascii="Times New Roman" w:hAnsi="Times New Roman" w:eastAsia="宋体"/>
        </w:rPr>
        <w:t>输出采用事务式门禁：Compiler.compile 先完成 AST、函数级 IR、语义检查和汇编文本构造，write_outputs 只在整个调用成功后创建目录并写出 .ir/.s；--assemble 在文件写出后调用 GCC。这样语义失败不会留下看似成功的最终目标文件。</w:t>
      </w:r>
    </w:p>
    <w:p w14:paraId="1384E6DF">
      <w:pPr>
        <w:pStyle w:val="2"/>
        <w:keepNext/>
        <w:pageBreakBefore/>
      </w:pPr>
      <w:r>
        <w:rPr>
          <w:rFonts w:ascii="Times New Roman" w:hAnsi="Times New Roman" w:eastAsia="宋体"/>
          <w:b w:val="0"/>
          <w:sz w:val="30"/>
        </w:rPr>
        <w:t>四、前端与语法制导翻译详细设计</w:t>
      </w:r>
    </w:p>
    <w:p w14:paraId="7204A3D4">
      <w:pPr>
        <w:pStyle w:val="4"/>
        <w:keepNext/>
      </w:pPr>
      <w:r>
        <w:rPr>
          <w:rFonts w:ascii="Times New Roman" w:hAnsi="Times New Roman" w:eastAsia="华文仿宋"/>
          <w:b w:val="0"/>
          <w:sz w:val="28"/>
        </w:rPr>
        <w:t>4.1 按需词法分析</w:t>
      </w:r>
    </w:p>
    <w:p w14:paraId="5726619D">
      <w:pPr>
        <w:spacing w:after="0"/>
        <w:ind w:firstLine="420"/>
        <w:jc w:val="both"/>
      </w:pPr>
      <w:r>
        <w:rPr>
          <w:rFonts w:ascii="Times New Roman" w:hAnsi="Times New Roman" w:eastAsia="宋体"/>
        </w:rPr>
        <w:t>Lexer 保存 source、index、line、column、emitted_tokens 和 finished 状态。next_token 每次跳过空白与注释后只识别一个 Token：标识符先完整读取再查关键字表；数字连续读取十进制字符；双字符运算符 -&gt;、==、!=、&gt;=、&lt;=、.. 优先于单字符符号，符合最长匹配原则；非法字符和未闭合块注释立即抛出 LexerError。</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07BFA30F">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7ADF5AFD">
            <w:pPr>
              <w:spacing w:after="0" w:line="240" w:lineRule="auto"/>
              <w:ind w:firstLine="0"/>
              <w:jc w:val="left"/>
            </w:pPr>
            <w:r>
              <w:rPr>
                <w:rFonts w:ascii="Consolas" w:hAnsi="Consolas" w:eastAsia="微软雅黑"/>
                <w:sz w:val="18"/>
              </w:rPr>
              <w:t>def _ensure_token(self, index: int) -&gt; None:</w:t>
            </w:r>
            <w:r>
              <w:rPr>
                <w:rFonts w:ascii="Consolas" w:hAnsi="Consolas" w:eastAsia="微软雅黑"/>
                <w:sz w:val="18"/>
              </w:rPr>
              <w:br w:type="textWrapping"/>
            </w:r>
            <w:r>
              <w:rPr>
                <w:rFonts w:ascii="Consolas" w:hAnsi="Consolas" w:eastAsia="微软雅黑"/>
                <w:sz w:val="18"/>
              </w:rPr>
              <w:t xml:space="preserve">    while self.token_source is not None and len(self.tokens) &lt;= index:</w:t>
            </w:r>
            <w:r>
              <w:rPr>
                <w:rFonts w:ascii="Consolas" w:hAnsi="Consolas" w:eastAsia="微软雅黑"/>
                <w:sz w:val="18"/>
              </w:rPr>
              <w:br w:type="textWrapping"/>
            </w:r>
            <w:r>
              <w:rPr>
                <w:rFonts w:ascii="Consolas" w:hAnsi="Consolas" w:eastAsia="微软雅黑"/>
                <w:sz w:val="18"/>
              </w:rPr>
              <w:t xml:space="preserve">        token = self.token_source.next_token()</w:t>
            </w:r>
            <w:r>
              <w:rPr>
                <w:rFonts w:ascii="Consolas" w:hAnsi="Consolas" w:eastAsia="微软雅黑"/>
                <w:sz w:val="18"/>
              </w:rPr>
              <w:br w:type="textWrapping"/>
            </w:r>
            <w:r>
              <w:rPr>
                <w:rFonts w:ascii="Consolas" w:hAnsi="Consolas" w:eastAsia="微软雅黑"/>
                <w:sz w:val="18"/>
              </w:rPr>
              <w:t xml:space="preserve">        self.tokens.append(token)</w:t>
            </w:r>
            <w:r>
              <w:rPr>
                <w:rFonts w:ascii="Consolas" w:hAnsi="Consolas" w:eastAsia="微软雅黑"/>
                <w:sz w:val="18"/>
              </w:rPr>
              <w:br w:type="textWrapping"/>
            </w:r>
            <w:r>
              <w:rPr>
                <w:rFonts w:ascii="Consolas" w:hAnsi="Consolas" w:eastAsia="微软雅黑"/>
                <w:sz w:val="18"/>
              </w:rPr>
              <w:t xml:space="preserve">        if token.kind == TokenKind.EOF:</w:t>
            </w:r>
            <w:r>
              <w:rPr>
                <w:rFonts w:ascii="Consolas" w:hAnsi="Consolas" w:eastAsia="微软雅黑"/>
                <w:sz w:val="18"/>
              </w:rPr>
              <w:br w:type="textWrapping"/>
            </w:r>
            <w:r>
              <w:rPr>
                <w:rFonts w:ascii="Consolas" w:hAnsi="Consolas" w:eastAsia="微软雅黑"/>
                <w:sz w:val="18"/>
              </w:rPr>
              <w:t xml:space="preserve">            break</w:t>
            </w:r>
          </w:p>
        </w:tc>
      </w:tr>
    </w:tbl>
    <w:p w14:paraId="4A4A1BBC">
      <w:pPr>
        <w:spacing w:after="0"/>
        <w:ind w:firstLine="420"/>
        <w:jc w:val="both"/>
      </w:pPr>
      <w:r>
        <w:rPr>
          <w:rFonts w:ascii="Times New Roman" w:hAnsi="Times New Roman" w:eastAsia="宋体"/>
        </w:rPr>
        <w:t>Parser 的 current、check 和 lookahead 最终都通过 _ensure_token 请求 Token。若构造 Parser 时传入的是旧式 Token 列表，接口仍可用于回归测试；正式编译入口始终传入 Lexer 实例。到达 EOF 后 Lexer 重复返回同一个 EOF，避免越界并保证终止。</w:t>
      </w:r>
    </w:p>
    <w:p w14:paraId="2BDDF649">
      <w:pPr>
        <w:pStyle w:val="4"/>
        <w:keepNext/>
      </w:pPr>
      <w:r>
        <w:rPr>
          <w:rFonts w:ascii="Times New Roman" w:hAnsi="Times New Roman" w:eastAsia="华文仿宋"/>
          <w:b w:val="0"/>
          <w:sz w:val="28"/>
        </w:rPr>
        <w:t>4.2 递归下降与有限前看</w:t>
      </w:r>
    </w:p>
    <w:p w14:paraId="0496EA78">
      <w:pPr>
        <w:spacing w:after="0"/>
        <w:ind w:firstLine="420"/>
        <w:jc w:val="both"/>
      </w:pPr>
      <w:r>
        <w:rPr>
          <w:rFonts w:ascii="Times New Roman" w:hAnsi="Times New Roman" w:eastAsia="宋体"/>
        </w:rPr>
        <w:t>每个主要非终结符对应一个解析函数：parse_program 读取函数串，_parse_function_decl 读取函数头和块，_parse_statement 根据首符选择声明、return、if、循环或表达式语句，_parse_type 递归解析引用、数组和元组类型。expect 负责消费预期 Token，失败时结合当前位置构造 ParserError。</w:t>
      </w:r>
    </w:p>
    <w:p w14:paraId="31859211">
      <w:pPr>
        <w:spacing w:after="0"/>
        <w:ind w:firstLine="420"/>
        <w:jc w:val="both"/>
      </w:pPr>
      <w:r>
        <w:rPr>
          <w:rFonts w:ascii="Times New Roman" w:hAnsi="Times New Roman" w:eastAsia="宋体"/>
        </w:rPr>
        <w:t>块文法允许最后一个无分号表达式作为块值。解析器先记住 pos，尝试解析表达式；若其后紧接右花括号，就把表达式存入 Block.result；否则恢复 pos 再按普通语句解析。由于恢复的是 Token 索引而不是 Lexer 字符位置，前看不会造成字符流二次扫描。</w:t>
      </w:r>
    </w:p>
    <w:p w14:paraId="656E35D2">
      <w:pPr>
        <w:pStyle w:val="4"/>
        <w:keepNext/>
      </w:pPr>
      <w:r>
        <w:rPr>
          <w:rFonts w:ascii="Times New Roman" w:hAnsi="Times New Roman" w:eastAsia="华文仿宋"/>
          <w:b w:val="0"/>
          <w:sz w:val="28"/>
        </w:rPr>
        <w:t>4.3 表达式优先级与左递归消除</w:t>
      </w:r>
    </w:p>
    <w:p w14:paraId="423436BD">
      <w:pPr>
        <w:spacing w:after="0"/>
        <w:ind w:firstLine="420"/>
        <w:jc w:val="both"/>
      </w:pPr>
      <w:r>
        <w:rPr>
          <w:rFonts w:ascii="Times New Roman" w:hAnsi="Times New Roman" w:eastAsia="宋体"/>
        </w:rPr>
        <w:t>附件表达式产生式包含左递归，不能直接翻译为递归下降函数。实现把比较、加减、乘除分别改写为“较高优先级子表达式 + 零个或多个运算后缀”，在 while 循环中构造左结合 BinaryExpr。后缀层再处理调用、数组下标和元组字段，因此 a + b * c[0] 会先完成下标与乘法，再形成加法根节点。</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46EE422A">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692F3243">
            <w:pPr>
              <w:spacing w:after="0" w:line="240" w:lineRule="auto"/>
              <w:ind w:firstLine="0"/>
              <w:jc w:val="left"/>
            </w:pPr>
            <w:r>
              <w:rPr>
                <w:rFonts w:ascii="Consolas" w:hAnsi="Consolas" w:eastAsia="微软雅黑"/>
                <w:sz w:val="18"/>
              </w:rPr>
              <w:t>comparison ::= additive (compare_op additive)*</w:t>
            </w:r>
            <w:r>
              <w:rPr>
                <w:rFonts w:ascii="Consolas" w:hAnsi="Consolas" w:eastAsia="微软雅黑"/>
                <w:sz w:val="18"/>
              </w:rPr>
              <w:br w:type="textWrapping"/>
            </w:r>
            <w:r>
              <w:rPr>
                <w:rFonts w:ascii="Consolas" w:hAnsi="Consolas" w:eastAsia="微软雅黑"/>
                <w:sz w:val="18"/>
              </w:rPr>
              <w:t>additive   ::= term (('+' | '-') term)*</w:t>
            </w:r>
            <w:r>
              <w:rPr>
                <w:rFonts w:ascii="Consolas" w:hAnsi="Consolas" w:eastAsia="微软雅黑"/>
                <w:sz w:val="18"/>
              </w:rPr>
              <w:br w:type="textWrapping"/>
            </w:r>
            <w:r>
              <w:rPr>
                <w:rFonts w:ascii="Consolas" w:hAnsi="Consolas" w:eastAsia="微软雅黑"/>
                <w:sz w:val="18"/>
              </w:rPr>
              <w:t>term       ::= postfix (('*' | '/') postfix)*</w:t>
            </w:r>
            <w:r>
              <w:rPr>
                <w:rFonts w:ascii="Consolas" w:hAnsi="Consolas" w:eastAsia="微软雅黑"/>
                <w:sz w:val="18"/>
              </w:rPr>
              <w:br w:type="textWrapping"/>
            </w:r>
            <w:r>
              <w:rPr>
                <w:rFonts w:ascii="Consolas" w:hAnsi="Consolas" w:eastAsia="微软雅黑"/>
                <w:sz w:val="18"/>
              </w:rPr>
              <w:t>postfix    ::= primary (call | '[' expression ']' | '.' NUMBER)*</w:t>
            </w:r>
          </w:p>
        </w:tc>
      </w:tr>
    </w:tbl>
    <w:p w14:paraId="0680ECA6">
      <w:pPr>
        <w:pStyle w:val="4"/>
        <w:keepNext/>
      </w:pPr>
      <w:r>
        <w:rPr>
          <w:rFonts w:ascii="Times New Roman" w:hAnsi="Times New Roman" w:eastAsia="华文仿宋"/>
          <w:b w:val="0"/>
          <w:sz w:val="28"/>
        </w:rPr>
        <w:t>4.4 函数归约点的语义动作</w:t>
      </w:r>
    </w:p>
    <w:p w14:paraId="31079141">
      <w:pPr>
        <w:spacing w:after="0"/>
        <w:ind w:firstLine="420"/>
        <w:jc w:val="both"/>
      </w:pPr>
      <w:r>
        <w:rPr>
          <w:rFonts w:ascii="Times New Roman" w:hAnsi="Times New Roman" w:eastAsia="宋体"/>
        </w:rPr>
        <w:t>Compiler 创建 Lexer、Parser 和 CodeGenerator，向 parse_program 传入 on_function 回调。每次 _parse_function_decl 返回 FunctionDecl 后，解析器立即调用回调；CodeGenerator.generate_function 为该函数建立 IRBuilder、作用域重命名器和循环标签栈，产生 IRFunction。最终 Program AST 与 IRFunction 列表同时得到。</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5BF36E91">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678310A6">
            <w:pPr>
              <w:spacing w:after="0" w:line="240" w:lineRule="auto"/>
              <w:ind w:firstLine="0"/>
              <w:jc w:val="left"/>
            </w:pPr>
            <w:r>
              <w:rPr>
                <w:rFonts w:ascii="Consolas" w:hAnsi="Consolas" w:eastAsia="微软雅黑"/>
                <w:sz w:val="18"/>
              </w:rPr>
              <w:t>ast = parser.parse_program(</w:t>
            </w:r>
            <w:r>
              <w:rPr>
                <w:rFonts w:ascii="Consolas" w:hAnsi="Consolas" w:eastAsia="微软雅黑"/>
                <w:sz w:val="18"/>
              </w:rPr>
              <w:br w:type="textWrapping"/>
            </w:r>
            <w:r>
              <w:rPr>
                <w:rFonts w:ascii="Consolas" w:hAnsi="Consolas" w:eastAsia="微软雅黑"/>
                <w:sz w:val="18"/>
              </w:rPr>
              <w:t xml:space="preserve">    on_function=lambda function: ir_functions.append(</w:t>
            </w:r>
            <w:r>
              <w:rPr>
                <w:rFonts w:ascii="Consolas" w:hAnsi="Consolas" w:eastAsia="微软雅黑"/>
                <w:sz w:val="18"/>
              </w:rPr>
              <w:br w:type="textWrapping"/>
            </w:r>
            <w:r>
              <w:rPr>
                <w:rFonts w:ascii="Consolas" w:hAnsi="Consolas" w:eastAsia="微软雅黑"/>
                <w:sz w:val="18"/>
              </w:rPr>
              <w:t xml:space="preserve">        code_generator.generate_function(function)</w:t>
            </w:r>
            <w:r>
              <w:rPr>
                <w:rFonts w:ascii="Consolas" w:hAnsi="Consolas" w:eastAsia="微软雅黑"/>
                <w:sz w:val="18"/>
              </w:rPr>
              <w:br w:type="textWrapping"/>
            </w:r>
            <w:r>
              <w:rPr>
                <w:rFonts w:ascii="Consolas" w:hAnsi="Consolas" w:eastAsia="微软雅黑"/>
                <w:sz w:val="18"/>
              </w:rPr>
              <w:t xml:space="preserve">    )</w:t>
            </w:r>
            <w:r>
              <w:rPr>
                <w:rFonts w:ascii="Consolas" w:hAnsi="Consolas" w:eastAsia="微软雅黑"/>
                <w:sz w:val="18"/>
              </w:rPr>
              <w:br w:type="textWrapping"/>
            </w:r>
            <w:r>
              <w:rPr>
                <w:rFonts w:ascii="Consolas" w:hAnsi="Consolas" w:eastAsia="微软雅黑"/>
                <w:sz w:val="18"/>
              </w:rPr>
              <w:t>)</w:t>
            </w:r>
            <w:r>
              <w:rPr>
                <w:rFonts w:ascii="Consolas" w:hAnsi="Consolas" w:eastAsia="微软雅黑"/>
                <w:sz w:val="18"/>
              </w:rPr>
              <w:br w:type="textWrapping"/>
            </w:r>
            <w:r>
              <w:rPr>
                <w:rFonts w:ascii="Consolas" w:hAnsi="Consolas" w:eastAsia="微软雅黑"/>
                <w:sz w:val="18"/>
              </w:rPr>
              <w:t>SemanticAnalyzer().analyze(ast)</w:t>
            </w:r>
            <w:r>
              <w:rPr>
                <w:rFonts w:ascii="Consolas" w:hAnsi="Consolas" w:eastAsia="微软雅黑"/>
                <w:sz w:val="18"/>
              </w:rPr>
              <w:br w:type="textWrapping"/>
            </w:r>
            <w:r>
              <w:rPr>
                <w:rFonts w:ascii="Consolas" w:hAnsi="Consolas" w:eastAsia="微软雅黑"/>
                <w:sz w:val="18"/>
              </w:rPr>
              <w:t>ir = IRProgram(functions=ir_functions)</w:t>
            </w:r>
          </w:p>
        </w:tc>
      </w:tr>
    </w:tbl>
    <w:p w14:paraId="2FF85C13">
      <w:pPr>
        <w:pStyle w:val="4"/>
        <w:keepNext/>
      </w:pPr>
      <w:r>
        <w:rPr>
          <w:rFonts w:ascii="Times New Roman" w:hAnsi="Times New Roman" w:eastAsia="华文仿宋"/>
          <w:b w:val="0"/>
          <w:sz w:val="28"/>
        </w:rPr>
        <w:t>4.5 声明、赋值和函数调用翻译</w:t>
      </w:r>
    </w:p>
    <w:p w14:paraId="0E759DDF">
      <w:pPr>
        <w:spacing w:after="0"/>
        <w:ind w:firstLine="420"/>
        <w:jc w:val="both"/>
      </w:pPr>
      <w:r>
        <w:rPr>
          <w:rFonts w:ascii="Times New Roman" w:hAnsi="Times New Roman" w:eastAsia="宋体"/>
        </w:rPr>
        <w:t>声明产生 decl 四元式；带初始化声明在 decl 后生成 =；普通赋值先计算右侧，再根据左值种类生成 =、*=、[]= 或 .=。函数调用先从左到右计算实参并生成 param，再产生 call(callee, argc, result)。没有返回值的调用结果为占位符，语义阶段禁止其参与运算。</w:t>
      </w:r>
    </w:p>
    <w:p w14:paraId="2A2FD40F">
      <w:pPr>
        <w:spacing w:after="0"/>
        <w:ind w:firstLine="420"/>
        <w:jc w:val="both"/>
      </w:pPr>
      <w:r>
        <w:rPr>
          <w:rFonts w:ascii="Times New Roman" w:hAnsi="Times New Roman" w:eastAsia="宋体"/>
        </w:rPr>
        <w:t>重影是本轮修复的重要问题。AST 允许同一作用域再次 let 同名变量，但若 IR 仍用源变量名，后一个绑定会覆盖前一个栈槽。CodeGenerator 现在为每次声明分配唯一内部名，例如 v1_value、v2_value，并在作用域栈中维护源名到内部名的映射；查找从栈顶向下进行，离开块时映射自动失效。</w:t>
      </w:r>
    </w:p>
    <w:p w14:paraId="1BB5EB83">
      <w:pPr>
        <w:pStyle w:val="4"/>
        <w:keepNext/>
      </w:pPr>
      <w:r>
        <w:rPr>
          <w:rFonts w:ascii="Times New Roman" w:hAnsi="Times New Roman" w:eastAsia="华文仿宋"/>
          <w:b w:val="0"/>
          <w:sz w:val="28"/>
        </w:rPr>
        <w:t>4.6 控制流翻译与回填</w:t>
      </w:r>
    </w:p>
    <w:p w14:paraId="0F039ACB">
      <w:pPr>
        <w:spacing w:after="0"/>
        <w:ind w:firstLine="420"/>
        <w:jc w:val="both"/>
      </w:pPr>
      <w:r>
        <w:rPr>
          <w:rFonts w:ascii="Times New Roman" w:hAnsi="Times New Roman" w:eastAsia="宋体"/>
        </w:rPr>
        <w:t>if/else-if/else 为每个条件产生 jz 到下一分支标签，并在执行完命中分支后 j 到公共结束标签。while 结构为 condition、end 两个标签；loop 为 begin、end；for 范围循环被降低为初始化、condition、body、increment、end。所有跳转目标在生成时已由 IRBuilder.new_label 分配，无需机器地址回填。</w:t>
      </w:r>
    </w:p>
    <w:p w14:paraId="7392D88E">
      <w:pPr>
        <w:spacing w:after="0"/>
        <w:ind w:firstLine="420"/>
        <w:jc w:val="both"/>
      </w:pPr>
      <w:r>
        <w:rPr>
          <w:rFonts w:ascii="Times New Roman" w:hAnsi="Times New Roman" w:eastAsia="宋体"/>
        </w:rPr>
        <w:t>原实现中 for 循环的 continue 直接跳回条件标签，导致迭代变量不自增，综合程序会陷入死循环。本次改为在 loop_stack 中记录专用 continue_label，并让范围 for 的 continue 指向 increment 标签；自增完成后再跳回 condition。这一修复由专项四元式断言和综合可执行程序共同验证。</w:t>
      </w:r>
    </w:p>
    <w:p w14:paraId="6B811B4B">
      <w:pPr>
        <w:pStyle w:val="4"/>
        <w:keepNext/>
      </w:pPr>
      <w:r>
        <w:rPr>
          <w:rFonts w:ascii="Times New Roman" w:hAnsi="Times New Roman" w:eastAsia="华文仿宋"/>
          <w:b w:val="0"/>
          <w:sz w:val="28"/>
        </w:rPr>
        <w:t>4.7 块、if 与 loop 表达式</w:t>
      </w:r>
    </w:p>
    <w:p w14:paraId="28489A7A">
      <w:pPr>
        <w:spacing w:after="0"/>
        <w:ind w:firstLine="420"/>
        <w:jc w:val="both"/>
      </w:pPr>
      <w:r>
        <w:rPr>
          <w:rFonts w:ascii="Times New Roman" w:hAnsi="Times New Roman" w:eastAsia="宋体"/>
        </w:rPr>
        <w:t>BlockExpr 先生成内部语句，再返回 Block.result 的值；IfExpr 为各分支生成同一个结果临时变量，并要求存在 else 以保证值定义；LoopExpr 通过 break expression 把值写入结果临时变量后跳转到结束标签。语义分析保证多个可达 break 的值类型一致，普通 loop 语句则忽略返回值。</w:t>
      </w:r>
    </w:p>
    <w:p w14:paraId="15FE6E18">
      <w:pPr>
        <w:pStyle w:val="2"/>
        <w:keepNext/>
        <w:pageBreakBefore/>
        <w:spacing w:line="360" w:lineRule="auto"/>
      </w:pPr>
      <w:r>
        <w:rPr>
          <w:rFonts w:ascii="Times New Roman" w:hAnsi="Times New Roman" w:eastAsia="宋体"/>
          <w:b w:val="0"/>
          <w:sz w:val="30"/>
        </w:rPr>
        <w:t>五、静态语义与复合类型</w:t>
      </w:r>
    </w:p>
    <w:p w14:paraId="5F9D2E3E">
      <w:pPr>
        <w:pStyle w:val="4"/>
        <w:keepNext/>
        <w:spacing w:line="360" w:lineRule="auto"/>
      </w:pPr>
      <w:r>
        <w:rPr>
          <w:rFonts w:ascii="Times New Roman" w:hAnsi="Times New Roman" w:eastAsia="华文仿宋"/>
          <w:b w:val="0"/>
          <w:sz w:val="28"/>
        </w:rPr>
        <w:t>5.1 函数表、作用域栈与初始化</w:t>
      </w:r>
    </w:p>
    <w:p w14:paraId="055DBE26">
      <w:pPr>
        <w:spacing w:after="0" w:line="360" w:lineRule="auto"/>
        <w:ind w:firstLine="420"/>
        <w:jc w:val="both"/>
      </w:pPr>
      <w:r>
        <w:rPr>
          <w:rFonts w:ascii="Times New Roman" w:hAnsi="Times New Roman" w:eastAsia="宋体"/>
        </w:rPr>
        <w:t>SemanticAnalyzer 先遍历 Program 收集所有函数签名，检查重名并记录形参类型和返回类型；随后逐函数压入函数作用域，把形参数标记为已初始化，再递归分析函数体。每进入一个 Block 压入新字典，离开时释放该层变量与借用状态。变量查找从栈顶向下，天然支持块级重影。</w:t>
      </w:r>
    </w:p>
    <w:p w14:paraId="1D20888A">
      <w:pPr>
        <w:spacing w:after="0" w:line="360" w:lineRule="auto"/>
        <w:ind w:firstLine="420"/>
        <w:jc w:val="both"/>
      </w:pPr>
      <w:r>
        <w:rPr>
          <w:rFonts w:ascii="Times New Roman" w:hAnsi="Times New Roman" w:eastAsia="宋体"/>
        </w:rPr>
        <w:t>声明没有类型也没有初始化时，变量保持类型未知和未初始化；首次赋值可以推导类型，即使变量未标注 mut 也允许完成一次初始化。完成初始化后，不可变变量不得再次赋值。右值读取要求变量已声明、类型已知且已初始化。</w:t>
      </w:r>
    </w:p>
    <w:p w14:paraId="41A3D908">
      <w:pPr>
        <w:pStyle w:val="4"/>
        <w:keepNext/>
        <w:spacing w:line="360" w:lineRule="auto"/>
      </w:pPr>
      <w:r>
        <w:rPr>
          <w:rFonts w:ascii="Times New Roman" w:hAnsi="Times New Roman" w:eastAsia="华文仿宋"/>
          <w:b w:val="0"/>
          <w:sz w:val="28"/>
        </w:rPr>
        <w:t>5.2 类型推导、函数调用和返回路径</w:t>
      </w:r>
    </w:p>
    <w:p w14:paraId="768AB9F5">
      <w:pPr>
        <w:spacing w:after="0" w:line="360" w:lineRule="auto"/>
        <w:ind w:firstLine="420"/>
        <w:jc w:val="both"/>
      </w:pPr>
      <w:r>
        <w:rPr>
          <w:rFonts w:ascii="Times New Roman" w:hAnsi="Times New Roman" w:eastAsia="宋体"/>
        </w:rPr>
        <w:t>_type_of_expr 自底向上计算类型。算术运算要求两侧为 i32，比较运算要求类型兼容并产生内部 BoolType；if/while 条件接受比较结果或整数真值；范围端点和数组下标必须为 i32；数组字面量元素类型一致，元组按位置保存异构类型。调用检查函数存在、实参数量相等、各位置类型一致，并返回签名中的返回类型。</w:t>
      </w:r>
    </w:p>
    <w:p w14:paraId="04CCBBA9">
      <w:pPr>
        <w:spacing w:after="0" w:line="360" w:lineRule="auto"/>
        <w:ind w:firstLine="420"/>
        <w:jc w:val="both"/>
      </w:pPr>
      <w:r>
        <w:rPr>
          <w:rFonts w:ascii="Times New Roman" w:hAnsi="Times New Roman" w:eastAsia="宋体"/>
        </w:rPr>
        <w:t>返回检查包含单条 return 和控制流路径两层。return value 必须与函数声明一致；声明 i32 返回的函数还必须保证所有可达路径返回值，或以类型一致的块尾表达式结束。if 语句只有在 then、所有 else-if 和 else 都返回时才视为完整返回，while/for 默认不能保证执行。missing_return_path 专项用例验证了这一规则。</w:t>
      </w:r>
    </w:p>
    <w:p w14:paraId="6BDD245B">
      <w:pPr>
        <w:pStyle w:val="4"/>
        <w:keepNext/>
        <w:spacing w:line="360" w:lineRule="auto"/>
      </w:pPr>
      <w:r>
        <w:rPr>
          <w:rFonts w:ascii="Times New Roman" w:hAnsi="Times New Roman" w:eastAsia="华文仿宋"/>
          <w:b w:val="0"/>
          <w:sz w:val="28"/>
        </w:rPr>
        <w:t>5.3 不可变性与借用模型</w:t>
      </w:r>
    </w:p>
    <w:p w14:paraId="669495BB">
      <w:pPr>
        <w:spacing w:after="0" w:line="360" w:lineRule="auto"/>
        <w:ind w:firstLine="420"/>
        <w:jc w:val="both"/>
      </w:pPr>
      <w:r>
        <w:rPr>
          <w:rFonts w:ascii="Times New Roman" w:hAnsi="Times New Roman" w:eastAsia="宋体"/>
        </w:rPr>
        <w:t>变量符号记录 is_mut、immutable_borrows 和 mutable_borrow。&amp;x 增加不可变借用计数，允许多个不可变借用并存；&amp;mut x 仅允许作用于可变左值，且要求当前没有任何借用；可变借用存在时禁止直接读写原变量。不可变引用解引用后不可写，可变引用解引用后可写。引用变量离开词法作用域时释放相应借用。</w:t>
      </w:r>
    </w:p>
    <w:p w14:paraId="35A73CD7">
      <w:pPr>
        <w:spacing w:after="0" w:line="360" w:lineRule="auto"/>
        <w:ind w:firstLine="420"/>
        <w:jc w:val="both"/>
      </w:pPr>
      <w:r>
        <w:rPr>
          <w:rFonts w:ascii="Times New Roman" w:hAnsi="Times New Roman" w:eastAsia="宋体"/>
        </w:rPr>
        <w:t>该模型有意采用适合课程设计讲解的词法作用域生命周期，没有实现 Rust 编译器的非词法生命周期、移动语义和生命周期参数。限制被显式写入 README 和本报告，避免把教学检查器描述为完整 Rust 借用检查器。</w:t>
      </w:r>
    </w:p>
    <w:p w14:paraId="462986A4">
      <w:pPr>
        <w:pStyle w:val="4"/>
        <w:keepNext/>
        <w:spacing w:line="360" w:lineRule="auto"/>
      </w:pPr>
      <w:r>
        <w:rPr>
          <w:rFonts w:ascii="Times New Roman" w:hAnsi="Times New Roman" w:eastAsia="华文仿宋"/>
          <w:b w:val="0"/>
          <w:sz w:val="28"/>
        </w:rPr>
        <w:t>5.4 数组、元组与边界检查</w:t>
      </w:r>
    </w:p>
    <w:p w14:paraId="6A8F7D05">
      <w:pPr>
        <w:spacing w:after="0" w:line="360" w:lineRule="auto"/>
        <w:ind w:firstLine="420"/>
        <w:jc w:val="both"/>
      </w:pPr>
      <w:r>
        <w:rPr>
          <w:rFonts w:ascii="Times New Roman" w:hAnsi="Times New Roman" w:eastAsia="宋体"/>
        </w:rPr>
        <w:t>ArrayType 保存元素类型和定长，数组表达式必须非空且元素类型一致；显式数组类型还要求元素数量匹配。IndexExpr 的集合必须为数组且索引为 i32；常量索引在语义阶段直接验证 0 &lt;= index &lt; len。TupleType 保存元素类型列表，FieldExpr 的字段必须为整数字面量且在范围内。数组/元组元素的可写性继承根变量的可变性。</w:t>
      </w:r>
    </w:p>
    <w:p w14:paraId="57CE6005">
      <w:pPr>
        <w:spacing w:after="0" w:line="360" w:lineRule="auto"/>
        <w:ind w:firstLine="420"/>
        <w:jc w:val="both"/>
      </w:pPr>
      <w:r>
        <w:rPr>
          <w:rFonts w:ascii="Times New Roman" w:hAnsi="Times New Roman" w:eastAsia="宋体"/>
        </w:rPr>
        <w:t>动态数组索引无法在编译期确定时，目标后端根据 FrameLayout 中传播的长度插入 cmp/jl/jge；越界跳转到函数专用 bounds_error 标签并执行 ud2。元组字段由语法限定为字面量，已在语义阶段静态检查，因此目标层只需按 field*8 访问。</w:t>
      </w:r>
    </w:p>
    <w:p w14:paraId="4ED0762A">
      <w:pPr>
        <w:pStyle w:val="4"/>
        <w:keepNext/>
        <w:spacing w:line="360" w:lineRule="auto"/>
      </w:pPr>
      <w:r>
        <w:rPr>
          <w:rFonts w:ascii="Times New Roman" w:hAnsi="Times New Roman" w:eastAsia="华文仿宋"/>
          <w:b w:val="0"/>
          <w:sz w:val="28"/>
        </w:rPr>
        <w:t>5.5 错误定位示例</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4164AA9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1B02D371">
            <w:pPr>
              <w:spacing w:after="0" w:line="360" w:lineRule="auto"/>
              <w:ind w:firstLine="0"/>
              <w:jc w:val="left"/>
            </w:pPr>
            <w:r>
              <w:rPr>
                <w:rFonts w:ascii="Consolas" w:hAnsi="Consolas" w:eastAsia="微软雅黑"/>
                <w:sz w:val="18"/>
              </w:rPr>
              <w:t>3:5 变量声明语句末尾缺少 ';'，当前符号: '}'</w:t>
            </w:r>
            <w:r>
              <w:rPr>
                <w:rFonts w:ascii="Consolas" w:hAnsi="Consolas" w:eastAsia="微软雅黑"/>
                <w:sz w:val="18"/>
              </w:rPr>
              <w:br w:type="textWrapping"/>
            </w:r>
            <w:r>
              <w:rPr>
                <w:rFonts w:ascii="Consolas" w:hAnsi="Consolas" w:eastAsia="微软雅黑"/>
                <w:sz w:val="18"/>
              </w:rPr>
              <w:t xml:space="preserve">    }</w:t>
            </w:r>
            <w:r>
              <w:rPr>
                <w:rFonts w:ascii="Consolas" w:hAnsi="Consolas" w:eastAsia="微软雅黑"/>
                <w:sz w:val="18"/>
              </w:rPr>
              <w:br w:type="textWrapping"/>
            </w:r>
            <w:r>
              <w:rPr>
                <w:rFonts w:ascii="Consolas" w:hAnsi="Consolas" w:eastAsia="微软雅黑"/>
                <w:sz w:val="18"/>
              </w:rPr>
              <w:t xml:space="preserve">    ^</w:t>
            </w:r>
          </w:p>
        </w:tc>
      </w:tr>
    </w:tbl>
    <w:p w14:paraId="141D0BE2">
      <w:pPr>
        <w:spacing w:after="0" w:line="360" w:lineRule="auto"/>
        <w:ind w:firstLine="420"/>
        <w:jc w:val="both"/>
      </w:pPr>
      <w:r>
        <w:rPr>
          <w:rFonts w:ascii="Times New Roman" w:hAnsi="Times New Roman" w:eastAsia="宋体"/>
        </w:rPr>
        <w:t>词法与语法错误包含行、列、源代码行和插入符。语义错误侧重规则说明，例如“不可变变量不能再次赋值”“可变借用不能与其他借用共存”“函数存在并非所有路径返回值”。这种分层信息便于在答辩时说明错误属于哪一编译阶段。</w:t>
      </w:r>
    </w:p>
    <w:p w14:paraId="656CBA97">
      <w:pPr>
        <w:pStyle w:val="2"/>
        <w:keepNext/>
        <w:pageBreakBefore/>
      </w:pPr>
      <w:r>
        <w:rPr>
          <w:rFonts w:ascii="Times New Roman" w:hAnsi="Times New Roman" w:eastAsia="宋体"/>
          <w:b w:val="0"/>
          <w:sz w:val="30"/>
        </w:rPr>
        <w:t>六、中间代码与目标代码</w:t>
      </w:r>
    </w:p>
    <w:p w14:paraId="0D59DD75">
      <w:pPr>
        <w:pStyle w:val="4"/>
        <w:keepNext/>
      </w:pPr>
      <w:r>
        <w:rPr>
          <w:rFonts w:ascii="Times New Roman" w:hAnsi="Times New Roman" w:eastAsia="华文仿宋"/>
          <w:b w:val="0"/>
          <w:sz w:val="28"/>
        </w:rPr>
        <w:t>6.1 四元式模型与指令集</w:t>
      </w:r>
    </w:p>
    <w:p w14:paraId="0BE7730C">
      <w:pPr>
        <w:spacing w:after="0"/>
        <w:ind w:firstLine="420"/>
        <w:jc w:val="both"/>
      </w:pPr>
      <w:r>
        <w:rPr>
          <w:rFonts w:ascii="Times New Roman" w:hAnsi="Times New Roman" w:eastAsia="宋体"/>
        </w:rPr>
        <w:t>四元式统一为 Quad(op, arg1, arg2, result)，缺失操作数在文本中显示为下划线。IRBuilder 负责临时变量 t1、t2…和标签 L1、L2…的唯一编号；IRFunction 保存函数名、内部参数名与四元式列表；IRProgram 按函数组织输出。</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400"/>
        <w:gridCol w:w="2650"/>
        <w:gridCol w:w="4130"/>
      </w:tblGrid>
      <w:tr w14:paraId="6DDB08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400" w:type="dxa"/>
            <w:shd w:val="clear" w:color="auto" w:fill="D9D9D9"/>
            <w:tcMar>
              <w:top w:w="70" w:type="dxa"/>
              <w:left w:w="100" w:type="dxa"/>
              <w:bottom w:w="70" w:type="dxa"/>
              <w:right w:w="100" w:type="dxa"/>
            </w:tcMar>
            <w:vAlign w:val="center"/>
          </w:tcPr>
          <w:p w14:paraId="50AF176B">
            <w:pPr>
              <w:spacing w:after="0"/>
              <w:jc w:val="center"/>
            </w:pPr>
            <w:r>
              <w:rPr>
                <w:rFonts w:ascii="Times New Roman" w:hAnsi="Times New Roman" w:eastAsia="宋体"/>
                <w:b/>
                <w:sz w:val="19"/>
              </w:rPr>
              <w:t>类别</w:t>
            </w:r>
          </w:p>
        </w:tc>
        <w:tc>
          <w:tcPr>
            <w:tcW w:w="2650" w:type="dxa"/>
            <w:shd w:val="clear" w:color="auto" w:fill="D9D9D9"/>
            <w:tcMar>
              <w:top w:w="70" w:type="dxa"/>
              <w:left w:w="100" w:type="dxa"/>
              <w:bottom w:w="70" w:type="dxa"/>
              <w:right w:w="100" w:type="dxa"/>
            </w:tcMar>
            <w:vAlign w:val="center"/>
          </w:tcPr>
          <w:p w14:paraId="59CFA91F">
            <w:pPr>
              <w:spacing w:after="0"/>
              <w:jc w:val="center"/>
            </w:pPr>
            <w:r>
              <w:rPr>
                <w:rFonts w:ascii="Times New Roman" w:hAnsi="Times New Roman" w:eastAsia="宋体"/>
                <w:b/>
                <w:sz w:val="19"/>
              </w:rPr>
              <w:t>操作</w:t>
            </w:r>
          </w:p>
        </w:tc>
        <w:tc>
          <w:tcPr>
            <w:tcW w:w="4130" w:type="dxa"/>
            <w:shd w:val="clear" w:color="auto" w:fill="D9D9D9"/>
            <w:tcMar>
              <w:top w:w="70" w:type="dxa"/>
              <w:left w:w="100" w:type="dxa"/>
              <w:bottom w:w="70" w:type="dxa"/>
              <w:right w:w="100" w:type="dxa"/>
            </w:tcMar>
            <w:vAlign w:val="center"/>
          </w:tcPr>
          <w:p w14:paraId="5D86A4D2">
            <w:pPr>
              <w:spacing w:after="0"/>
              <w:jc w:val="center"/>
            </w:pPr>
            <w:r>
              <w:rPr>
                <w:rFonts w:ascii="Times New Roman" w:hAnsi="Times New Roman" w:eastAsia="宋体"/>
                <w:b/>
                <w:sz w:val="19"/>
              </w:rPr>
              <w:t>语义</w:t>
            </w:r>
          </w:p>
        </w:tc>
      </w:tr>
      <w:tr w14:paraId="6CEB6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4A6C8ECB">
            <w:pPr>
              <w:spacing w:after="0"/>
              <w:jc w:val="center"/>
            </w:pPr>
            <w:r>
              <w:rPr>
                <w:rFonts w:ascii="Times New Roman" w:hAnsi="Times New Roman" w:eastAsia="宋体"/>
                <w:sz w:val="19"/>
              </w:rPr>
              <w:t>声明/赋值</w:t>
            </w:r>
          </w:p>
        </w:tc>
        <w:tc>
          <w:tcPr>
            <w:tcW w:w="2650" w:type="dxa"/>
            <w:tcMar>
              <w:top w:w="70" w:type="dxa"/>
              <w:left w:w="100" w:type="dxa"/>
              <w:bottom w:w="70" w:type="dxa"/>
              <w:right w:w="100" w:type="dxa"/>
            </w:tcMar>
            <w:vAlign w:val="center"/>
          </w:tcPr>
          <w:p w14:paraId="78DB4513">
            <w:pPr>
              <w:spacing w:after="0"/>
              <w:jc w:val="left"/>
            </w:pPr>
            <w:r>
              <w:rPr>
                <w:rFonts w:ascii="Times New Roman" w:hAnsi="Times New Roman" w:eastAsia="宋体"/>
                <w:sz w:val="19"/>
              </w:rPr>
              <w:t>decl, =</w:t>
            </w:r>
          </w:p>
        </w:tc>
        <w:tc>
          <w:tcPr>
            <w:tcW w:w="4130" w:type="dxa"/>
            <w:tcMar>
              <w:top w:w="70" w:type="dxa"/>
              <w:left w:w="100" w:type="dxa"/>
              <w:bottom w:w="70" w:type="dxa"/>
              <w:right w:w="100" w:type="dxa"/>
            </w:tcMar>
            <w:vAlign w:val="center"/>
          </w:tcPr>
          <w:p w14:paraId="4819F937">
            <w:pPr>
              <w:spacing w:after="0"/>
              <w:jc w:val="left"/>
            </w:pPr>
            <w:r>
              <w:rPr>
                <w:rFonts w:ascii="Times New Roman" w:hAnsi="Times New Roman" w:eastAsia="宋体"/>
                <w:sz w:val="19"/>
              </w:rPr>
              <w:t>分配逻辑位置；把 arg1 写入 result</w:t>
            </w:r>
          </w:p>
        </w:tc>
      </w:tr>
      <w:tr w14:paraId="646FC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289655C4">
            <w:pPr>
              <w:spacing w:after="0"/>
              <w:jc w:val="center"/>
            </w:pPr>
            <w:r>
              <w:rPr>
                <w:rFonts w:ascii="Times New Roman" w:hAnsi="Times New Roman" w:eastAsia="宋体"/>
                <w:sz w:val="19"/>
              </w:rPr>
              <w:t>算术/比较</w:t>
            </w:r>
          </w:p>
        </w:tc>
        <w:tc>
          <w:tcPr>
            <w:tcW w:w="2650" w:type="dxa"/>
            <w:tcMar>
              <w:top w:w="70" w:type="dxa"/>
              <w:left w:w="100" w:type="dxa"/>
              <w:bottom w:w="70" w:type="dxa"/>
              <w:right w:w="100" w:type="dxa"/>
            </w:tcMar>
            <w:vAlign w:val="center"/>
          </w:tcPr>
          <w:p w14:paraId="0E059629">
            <w:pPr>
              <w:spacing w:after="0"/>
              <w:jc w:val="left"/>
            </w:pPr>
            <w:r>
              <w:rPr>
                <w:rFonts w:ascii="Times New Roman" w:hAnsi="Times New Roman" w:eastAsia="宋体"/>
                <w:sz w:val="19"/>
              </w:rPr>
              <w:t>+ - * / &lt; &lt;= &gt; &gt;= == !=</w:t>
            </w:r>
          </w:p>
        </w:tc>
        <w:tc>
          <w:tcPr>
            <w:tcW w:w="4130" w:type="dxa"/>
            <w:tcMar>
              <w:top w:w="70" w:type="dxa"/>
              <w:left w:w="100" w:type="dxa"/>
              <w:bottom w:w="70" w:type="dxa"/>
              <w:right w:w="100" w:type="dxa"/>
            </w:tcMar>
            <w:vAlign w:val="center"/>
          </w:tcPr>
          <w:p w14:paraId="7090D9DA">
            <w:pPr>
              <w:spacing w:after="0"/>
              <w:jc w:val="left"/>
            </w:pPr>
            <w:r>
              <w:rPr>
                <w:rFonts w:ascii="Times New Roman" w:hAnsi="Times New Roman" w:eastAsia="宋体"/>
                <w:sz w:val="19"/>
              </w:rPr>
              <w:t>计算两操作数并写临时结果</w:t>
            </w:r>
          </w:p>
        </w:tc>
      </w:tr>
      <w:tr w14:paraId="3F921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7B8ACA5B">
            <w:pPr>
              <w:spacing w:after="0"/>
              <w:jc w:val="center"/>
            </w:pPr>
            <w:r>
              <w:rPr>
                <w:rFonts w:ascii="Times New Roman" w:hAnsi="Times New Roman" w:eastAsia="宋体"/>
                <w:sz w:val="19"/>
              </w:rPr>
              <w:t>控制流</w:t>
            </w:r>
          </w:p>
        </w:tc>
        <w:tc>
          <w:tcPr>
            <w:tcW w:w="2650" w:type="dxa"/>
            <w:tcMar>
              <w:top w:w="70" w:type="dxa"/>
              <w:left w:w="100" w:type="dxa"/>
              <w:bottom w:w="70" w:type="dxa"/>
              <w:right w:w="100" w:type="dxa"/>
            </w:tcMar>
            <w:vAlign w:val="center"/>
          </w:tcPr>
          <w:p w14:paraId="021D1EFE">
            <w:pPr>
              <w:spacing w:after="0"/>
              <w:jc w:val="left"/>
            </w:pPr>
            <w:r>
              <w:rPr>
                <w:rFonts w:ascii="Times New Roman" w:hAnsi="Times New Roman" w:eastAsia="宋体"/>
                <w:sz w:val="19"/>
              </w:rPr>
              <w:t>label, j, jz</w:t>
            </w:r>
          </w:p>
        </w:tc>
        <w:tc>
          <w:tcPr>
            <w:tcW w:w="4130" w:type="dxa"/>
            <w:tcMar>
              <w:top w:w="70" w:type="dxa"/>
              <w:left w:w="100" w:type="dxa"/>
              <w:bottom w:w="70" w:type="dxa"/>
              <w:right w:w="100" w:type="dxa"/>
            </w:tcMar>
            <w:vAlign w:val="center"/>
          </w:tcPr>
          <w:p w14:paraId="3CA8F840">
            <w:pPr>
              <w:spacing w:after="0"/>
              <w:jc w:val="left"/>
            </w:pPr>
            <w:r>
              <w:rPr>
                <w:rFonts w:ascii="Times New Roman" w:hAnsi="Times New Roman" w:eastAsia="宋体"/>
                <w:sz w:val="19"/>
              </w:rPr>
              <w:t>定义标签、无条件跳转、零条件跳转</w:t>
            </w:r>
          </w:p>
        </w:tc>
      </w:tr>
      <w:tr w14:paraId="31C72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55CF4023">
            <w:pPr>
              <w:spacing w:after="0"/>
              <w:jc w:val="center"/>
            </w:pPr>
            <w:r>
              <w:rPr>
                <w:rFonts w:ascii="Times New Roman" w:hAnsi="Times New Roman" w:eastAsia="宋体"/>
                <w:sz w:val="19"/>
              </w:rPr>
              <w:t>调用</w:t>
            </w:r>
          </w:p>
        </w:tc>
        <w:tc>
          <w:tcPr>
            <w:tcW w:w="2650" w:type="dxa"/>
            <w:tcMar>
              <w:top w:w="70" w:type="dxa"/>
              <w:left w:w="100" w:type="dxa"/>
              <w:bottom w:w="70" w:type="dxa"/>
              <w:right w:w="100" w:type="dxa"/>
            </w:tcMar>
            <w:vAlign w:val="center"/>
          </w:tcPr>
          <w:p w14:paraId="20CF4A63">
            <w:pPr>
              <w:spacing w:after="0"/>
              <w:jc w:val="left"/>
            </w:pPr>
            <w:r>
              <w:rPr>
                <w:rFonts w:ascii="Times New Roman" w:hAnsi="Times New Roman" w:eastAsia="宋体"/>
                <w:sz w:val="19"/>
              </w:rPr>
              <w:t>param, call, return</w:t>
            </w:r>
          </w:p>
        </w:tc>
        <w:tc>
          <w:tcPr>
            <w:tcW w:w="4130" w:type="dxa"/>
            <w:tcMar>
              <w:top w:w="70" w:type="dxa"/>
              <w:left w:w="100" w:type="dxa"/>
              <w:bottom w:w="70" w:type="dxa"/>
              <w:right w:w="100" w:type="dxa"/>
            </w:tcMar>
            <w:vAlign w:val="center"/>
          </w:tcPr>
          <w:p w14:paraId="7005E5D0">
            <w:pPr>
              <w:spacing w:after="0"/>
              <w:jc w:val="left"/>
            </w:pPr>
            <w:r>
              <w:rPr>
                <w:rFonts w:ascii="Times New Roman" w:hAnsi="Times New Roman" w:eastAsia="宋体"/>
                <w:sz w:val="19"/>
              </w:rPr>
              <w:t>准备实参、调用函数、返回值</w:t>
            </w:r>
          </w:p>
        </w:tc>
      </w:tr>
      <w:tr w14:paraId="73558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2CC7A383">
            <w:pPr>
              <w:spacing w:after="0"/>
              <w:jc w:val="center"/>
            </w:pPr>
            <w:r>
              <w:rPr>
                <w:rFonts w:ascii="Times New Roman" w:hAnsi="Times New Roman" w:eastAsia="宋体"/>
                <w:sz w:val="19"/>
              </w:rPr>
              <w:t>引用</w:t>
            </w:r>
          </w:p>
        </w:tc>
        <w:tc>
          <w:tcPr>
            <w:tcW w:w="2650" w:type="dxa"/>
            <w:tcMar>
              <w:top w:w="70" w:type="dxa"/>
              <w:left w:w="100" w:type="dxa"/>
              <w:bottom w:w="70" w:type="dxa"/>
              <w:right w:w="100" w:type="dxa"/>
            </w:tcMar>
            <w:vAlign w:val="center"/>
          </w:tcPr>
          <w:p w14:paraId="2EDE4CFE">
            <w:pPr>
              <w:spacing w:after="0"/>
              <w:jc w:val="left"/>
            </w:pPr>
            <w:r>
              <w:rPr>
                <w:rFonts w:ascii="Times New Roman" w:hAnsi="Times New Roman" w:eastAsia="宋体"/>
                <w:sz w:val="19"/>
              </w:rPr>
              <w:t>ref, ref_mut, deref, *=</w:t>
            </w:r>
          </w:p>
        </w:tc>
        <w:tc>
          <w:tcPr>
            <w:tcW w:w="4130" w:type="dxa"/>
            <w:tcMar>
              <w:top w:w="70" w:type="dxa"/>
              <w:left w:w="100" w:type="dxa"/>
              <w:bottom w:w="70" w:type="dxa"/>
              <w:right w:w="100" w:type="dxa"/>
            </w:tcMar>
            <w:vAlign w:val="center"/>
          </w:tcPr>
          <w:p w14:paraId="0CAB03C3">
            <w:pPr>
              <w:spacing w:after="0"/>
              <w:jc w:val="left"/>
            </w:pPr>
            <w:r>
              <w:rPr>
                <w:rFonts w:ascii="Times New Roman" w:hAnsi="Times New Roman" w:eastAsia="宋体"/>
                <w:sz w:val="19"/>
              </w:rPr>
              <w:t>取地址、间接读取和间接写入</w:t>
            </w:r>
          </w:p>
        </w:tc>
      </w:tr>
      <w:tr w14:paraId="2F9C8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400" w:type="dxa"/>
            <w:tcMar>
              <w:top w:w="70" w:type="dxa"/>
              <w:left w:w="100" w:type="dxa"/>
              <w:bottom w:w="70" w:type="dxa"/>
              <w:right w:w="100" w:type="dxa"/>
            </w:tcMar>
            <w:vAlign w:val="center"/>
          </w:tcPr>
          <w:p w14:paraId="2225CCDC">
            <w:pPr>
              <w:spacing w:after="0"/>
              <w:jc w:val="center"/>
            </w:pPr>
            <w:r>
              <w:rPr>
                <w:rFonts w:ascii="Times New Roman" w:hAnsi="Times New Roman" w:eastAsia="宋体"/>
                <w:sz w:val="19"/>
              </w:rPr>
              <w:t>复合类型</w:t>
            </w:r>
          </w:p>
        </w:tc>
        <w:tc>
          <w:tcPr>
            <w:tcW w:w="2650" w:type="dxa"/>
            <w:tcMar>
              <w:top w:w="70" w:type="dxa"/>
              <w:left w:w="100" w:type="dxa"/>
              <w:bottom w:w="70" w:type="dxa"/>
              <w:right w:w="100" w:type="dxa"/>
            </w:tcMar>
            <w:vAlign w:val="center"/>
          </w:tcPr>
          <w:p w14:paraId="4014B184">
            <w:pPr>
              <w:spacing w:after="0"/>
              <w:jc w:val="left"/>
            </w:pPr>
            <w:r>
              <w:rPr>
                <w:rFonts w:ascii="Times New Roman" w:hAnsi="Times New Roman" w:eastAsia="宋体"/>
                <w:sz w:val="19"/>
              </w:rPr>
              <w:t>[], []=, ., .=, len</w:t>
            </w:r>
          </w:p>
        </w:tc>
        <w:tc>
          <w:tcPr>
            <w:tcW w:w="4130" w:type="dxa"/>
            <w:tcMar>
              <w:top w:w="70" w:type="dxa"/>
              <w:left w:w="100" w:type="dxa"/>
              <w:bottom w:w="70" w:type="dxa"/>
              <w:right w:w="100" w:type="dxa"/>
            </w:tcMar>
            <w:vAlign w:val="center"/>
          </w:tcPr>
          <w:p w14:paraId="2000F4CB">
            <w:pPr>
              <w:spacing w:after="0"/>
              <w:jc w:val="left"/>
            </w:pPr>
            <w:r>
              <w:rPr>
                <w:rFonts w:ascii="Times New Roman" w:hAnsi="Times New Roman" w:eastAsia="宋体"/>
                <w:sz w:val="19"/>
              </w:rPr>
              <w:t>数组/元组读写与长度</w:t>
            </w:r>
          </w:p>
        </w:tc>
      </w:tr>
    </w:tbl>
    <w:p w14:paraId="2D9E692E">
      <w:pPr>
        <w:spacing w:after="0"/>
      </w:pPr>
    </w:p>
    <w:p w14:paraId="2F2A12A6">
      <w:pPr>
        <w:pStyle w:val="4"/>
        <w:keepNext/>
      </w:pPr>
      <w:r>
        <w:rPr>
          <w:rFonts w:ascii="Times New Roman" w:hAnsi="Times New Roman" w:eastAsia="华文仿宋"/>
          <w:b w:val="0"/>
          <w:sz w:val="28"/>
        </w:rPr>
        <w:t>6.2 典型翻译示例</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7F69E483">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7135C06C">
            <w:pPr>
              <w:spacing w:after="0" w:line="240" w:lineRule="auto"/>
              <w:ind w:firstLine="0"/>
              <w:jc w:val="left"/>
            </w:pPr>
            <w:r>
              <w:rPr>
                <w:rFonts w:ascii="Consolas" w:hAnsi="Consolas" w:eastAsia="微软雅黑"/>
                <w:sz w:val="18"/>
              </w:rPr>
              <w:t>源程序：a = 1 + 2 * 3;</w:t>
            </w:r>
            <w:r>
              <w:rPr>
                <w:rFonts w:ascii="Consolas" w:hAnsi="Consolas" w:eastAsia="微软雅黑"/>
                <w:sz w:val="18"/>
              </w:rPr>
              <w:br w:type="textWrapping"/>
            </w:r>
            <w:r>
              <w:rPr>
                <w:rFonts w:ascii="Consolas" w:hAnsi="Consolas" w:eastAsia="微软雅黑"/>
                <w:sz w:val="18"/>
              </w:rPr>
              <w:br w:type="textWrapping"/>
            </w:r>
            <w:r>
              <w:rPr>
                <w:rFonts w:ascii="Consolas" w:hAnsi="Consolas" w:eastAsia="微软雅黑"/>
                <w:sz w:val="18"/>
              </w:rPr>
              <w:t>(*, 2, 3, t1)</w:t>
            </w:r>
            <w:r>
              <w:rPr>
                <w:rFonts w:ascii="Consolas" w:hAnsi="Consolas" w:eastAsia="微软雅黑"/>
                <w:sz w:val="18"/>
              </w:rPr>
              <w:br w:type="textWrapping"/>
            </w:r>
            <w:r>
              <w:rPr>
                <w:rFonts w:ascii="Consolas" w:hAnsi="Consolas" w:eastAsia="微软雅黑"/>
                <w:sz w:val="18"/>
              </w:rPr>
              <w:t>(+, 1, t1, t2)</w:t>
            </w:r>
            <w:r>
              <w:rPr>
                <w:rFonts w:ascii="Consolas" w:hAnsi="Consolas" w:eastAsia="微软雅黑"/>
                <w:sz w:val="18"/>
              </w:rPr>
              <w:br w:type="textWrapping"/>
            </w:r>
            <w:r>
              <w:rPr>
                <w:rFonts w:ascii="Consolas" w:hAnsi="Consolas" w:eastAsia="微软雅黑"/>
                <w:sz w:val="18"/>
              </w:rPr>
              <w:t>(=, t2, _, v1_a)</w:t>
            </w:r>
          </w:p>
        </w:tc>
      </w:tr>
    </w:tbl>
    <w:p w14:paraId="5CD5A70A">
      <w:pPr>
        <w:spacing w:after="0"/>
        <w:ind w:firstLine="420"/>
        <w:jc w:val="both"/>
      </w:pPr>
      <w:r>
        <w:rPr>
          <w:rFonts w:ascii="Times New Roman" w:hAnsi="Times New Roman" w:eastAsia="宋体"/>
        </w:rPr>
        <w:t>乘法节点位于加法子树中，因此先产生 t1，再产生 t2，最后写入经过重影重命名的 v1_a。结构化控制流同样被显式标签和跳转线性化，这使目标后端无需理解 AST。</w:t>
      </w:r>
    </w:p>
    <w:p w14:paraId="12C46824">
      <w:pPr>
        <w:pStyle w:val="4"/>
        <w:keepNext/>
      </w:pPr>
      <w:r>
        <w:rPr>
          <w:rFonts w:ascii="Times New Roman" w:hAnsi="Times New Roman" w:eastAsia="华文仿宋"/>
          <w:b w:val="0"/>
          <w:sz w:val="28"/>
        </w:rPr>
        <w:t>6.3 IR 与汇编文件格式</w:t>
      </w:r>
    </w:p>
    <w:p w14:paraId="0E5435E3">
      <w:pPr>
        <w:spacing w:after="0"/>
        <w:ind w:firstLine="420"/>
        <w:jc w:val="both"/>
      </w:pPr>
      <w:r>
        <w:rPr>
          <w:rFonts w:ascii="Times New Roman" w:hAnsi="Times New Roman" w:eastAsia="宋体"/>
        </w:rPr>
        <w:t>write_outputs 以源文件 stem 命名产物，在默认的“源文件所在目录/build”或 --output-dir 指定目录中写出 UTF-8 .ir 与 .s。IR 文件以 Function name(params): 开头并为每条四元式编号；汇编文件以 .intel_syntax noprefix 和 .text 开头，每个函数导出 .globl 符号。</w:t>
      </w:r>
    </w:p>
    <w:p w14:paraId="56889256">
      <w:pPr>
        <w:pStyle w:val="4"/>
        <w:keepNext/>
      </w:pPr>
      <w:r>
        <w:rPr>
          <w:rFonts w:ascii="Times New Roman" w:hAnsi="Times New Roman" w:eastAsia="华文仿宋"/>
          <w:b w:val="0"/>
          <w:sz w:val="28"/>
        </w:rPr>
        <w:t>6.4 x86-64 栈帧与 Windows ABI</w:t>
      </w:r>
    </w:p>
    <w:p w14:paraId="4E00E101">
      <w:pPr>
        <w:spacing w:after="0"/>
        <w:ind w:firstLine="420"/>
        <w:jc w:val="both"/>
      </w:pPr>
      <w:r>
        <w:rPr>
          <w:rFonts w:ascii="Times New Roman" w:hAnsi="Times New Roman" w:eastAsia="宋体"/>
        </w:rPr>
        <w:t>AssemblyGenerator 首先扫描函数四元式建立 FrameLayout。每个参数、局部变量和临时值分配 8 字节栈槽；数组/元组临时对象另分配连续 backing 区域，并让逻辑变量保存首地址。帧大小向 16 字节对齐。函数序言 push rbp、mov rbp,rsp、sub rsp,frame_size，返回路径统一跳到 epilogue。</w:t>
      </w:r>
    </w:p>
    <w:p w14:paraId="091C7E0A">
      <w:pPr>
        <w:spacing w:after="0"/>
        <w:ind w:firstLine="420"/>
        <w:jc w:val="both"/>
      </w:pPr>
      <w:r>
        <w:rPr>
          <w:rFonts w:ascii="Times New Roman" w:hAnsi="Times New Roman" w:eastAsia="宋体"/>
        </w:rPr>
        <w:t>Windows x64 调用约定使用 rcx、rdx、r8、r9 传递前四个整数/地址实参，更多实参写到调用者栈；调用者始终预留 32 字节 shadow space 并保持 16 字节对齐。返回值位于 rax。教学类型 i32 在类型系统中仍是 32 位整数，但物理栈槽统一使用 QWORD，以同时容纳引用地址并简化后端。</w:t>
      </w:r>
    </w:p>
    <w:p w14:paraId="57819833">
      <w:pPr>
        <w:pStyle w:val="4"/>
        <w:keepNext/>
      </w:pPr>
      <w:r>
        <w:rPr>
          <w:rFonts w:ascii="Times New Roman" w:hAnsi="Times New Roman" w:eastAsia="华文仿宋"/>
          <w:b w:val="0"/>
          <w:sz w:val="28"/>
        </w:rPr>
        <w:t>6.5 主要指令映射</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100"/>
        <w:gridCol w:w="3000"/>
        <w:gridCol w:w="4080"/>
      </w:tblGrid>
      <w:tr w14:paraId="27DDE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100" w:type="dxa"/>
            <w:shd w:val="clear" w:color="auto" w:fill="D9D9D9"/>
            <w:tcMar>
              <w:top w:w="70" w:type="dxa"/>
              <w:left w:w="100" w:type="dxa"/>
              <w:bottom w:w="70" w:type="dxa"/>
              <w:right w:w="100" w:type="dxa"/>
            </w:tcMar>
            <w:vAlign w:val="center"/>
          </w:tcPr>
          <w:p w14:paraId="4C1C02B0">
            <w:pPr>
              <w:spacing w:after="0"/>
              <w:jc w:val="center"/>
            </w:pPr>
            <w:r>
              <w:rPr>
                <w:rFonts w:ascii="Times New Roman" w:hAnsi="Times New Roman" w:eastAsia="宋体"/>
                <w:b/>
                <w:sz w:val="18"/>
              </w:rPr>
              <w:t>IR</w:t>
            </w:r>
          </w:p>
        </w:tc>
        <w:tc>
          <w:tcPr>
            <w:tcW w:w="3000" w:type="dxa"/>
            <w:shd w:val="clear" w:color="auto" w:fill="D9D9D9"/>
            <w:tcMar>
              <w:top w:w="70" w:type="dxa"/>
              <w:left w:w="100" w:type="dxa"/>
              <w:bottom w:w="70" w:type="dxa"/>
              <w:right w:w="100" w:type="dxa"/>
            </w:tcMar>
            <w:vAlign w:val="center"/>
          </w:tcPr>
          <w:p w14:paraId="06F71861">
            <w:pPr>
              <w:spacing w:after="0"/>
              <w:jc w:val="center"/>
            </w:pPr>
            <w:r>
              <w:rPr>
                <w:rFonts w:ascii="Times New Roman" w:hAnsi="Times New Roman" w:eastAsia="宋体"/>
                <w:b/>
                <w:sz w:val="18"/>
              </w:rPr>
              <w:t>x86-64 核心序列</w:t>
            </w:r>
          </w:p>
        </w:tc>
        <w:tc>
          <w:tcPr>
            <w:tcW w:w="4080" w:type="dxa"/>
            <w:shd w:val="clear" w:color="auto" w:fill="D9D9D9"/>
            <w:tcMar>
              <w:top w:w="70" w:type="dxa"/>
              <w:left w:w="100" w:type="dxa"/>
              <w:bottom w:w="70" w:type="dxa"/>
              <w:right w:w="100" w:type="dxa"/>
            </w:tcMar>
            <w:vAlign w:val="center"/>
          </w:tcPr>
          <w:p w14:paraId="22FCE135">
            <w:pPr>
              <w:spacing w:after="0"/>
              <w:jc w:val="center"/>
            </w:pPr>
            <w:r>
              <w:rPr>
                <w:rFonts w:ascii="Times New Roman" w:hAnsi="Times New Roman" w:eastAsia="宋体"/>
                <w:b/>
                <w:sz w:val="18"/>
              </w:rPr>
              <w:t>说明</w:t>
            </w:r>
          </w:p>
        </w:tc>
      </w:tr>
      <w:tr w14:paraId="48DBB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173D82DF">
            <w:pPr>
              <w:spacing w:after="0"/>
              <w:jc w:val="center"/>
            </w:pPr>
            <w:r>
              <w:rPr>
                <w:rFonts w:ascii="Times New Roman" w:hAnsi="Times New Roman" w:eastAsia="宋体"/>
                <w:sz w:val="18"/>
              </w:rPr>
              <w:t>+ / - / *</w:t>
            </w:r>
          </w:p>
        </w:tc>
        <w:tc>
          <w:tcPr>
            <w:tcW w:w="3000" w:type="dxa"/>
            <w:tcMar>
              <w:top w:w="70" w:type="dxa"/>
              <w:left w:w="100" w:type="dxa"/>
              <w:bottom w:w="70" w:type="dxa"/>
              <w:right w:w="100" w:type="dxa"/>
            </w:tcMar>
            <w:vAlign w:val="center"/>
          </w:tcPr>
          <w:p w14:paraId="4A42841A">
            <w:pPr>
              <w:spacing w:after="0"/>
              <w:jc w:val="left"/>
            </w:pPr>
            <w:r>
              <w:rPr>
                <w:rFonts w:ascii="Times New Roman" w:hAnsi="Times New Roman" w:eastAsia="宋体"/>
                <w:sz w:val="18"/>
              </w:rPr>
              <w:t>mov + add/sub/imul</w:t>
            </w:r>
          </w:p>
        </w:tc>
        <w:tc>
          <w:tcPr>
            <w:tcW w:w="4080" w:type="dxa"/>
            <w:tcMar>
              <w:top w:w="70" w:type="dxa"/>
              <w:left w:w="100" w:type="dxa"/>
              <w:bottom w:w="70" w:type="dxa"/>
              <w:right w:w="100" w:type="dxa"/>
            </w:tcMar>
            <w:vAlign w:val="center"/>
          </w:tcPr>
          <w:p w14:paraId="61D7E2B3">
            <w:pPr>
              <w:spacing w:after="0"/>
              <w:jc w:val="left"/>
            </w:pPr>
            <w:r>
              <w:rPr>
                <w:rFonts w:ascii="Times New Roman" w:hAnsi="Times New Roman" w:eastAsia="宋体"/>
                <w:sz w:val="18"/>
              </w:rPr>
              <w:t>结果写回目标栈槽</w:t>
            </w:r>
          </w:p>
        </w:tc>
      </w:tr>
      <w:tr w14:paraId="234FF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3003A5B8">
            <w:pPr>
              <w:spacing w:after="0"/>
              <w:jc w:val="center"/>
            </w:pPr>
            <w:r>
              <w:rPr>
                <w:rFonts w:ascii="Times New Roman" w:hAnsi="Times New Roman" w:eastAsia="宋体"/>
                <w:sz w:val="18"/>
              </w:rPr>
              <w:t>/</w:t>
            </w:r>
          </w:p>
        </w:tc>
        <w:tc>
          <w:tcPr>
            <w:tcW w:w="3000" w:type="dxa"/>
            <w:tcMar>
              <w:top w:w="70" w:type="dxa"/>
              <w:left w:w="100" w:type="dxa"/>
              <w:bottom w:w="70" w:type="dxa"/>
              <w:right w:w="100" w:type="dxa"/>
            </w:tcMar>
            <w:vAlign w:val="center"/>
          </w:tcPr>
          <w:p w14:paraId="36DCF9F3">
            <w:pPr>
              <w:spacing w:after="0"/>
              <w:jc w:val="left"/>
            </w:pPr>
            <w:r>
              <w:rPr>
                <w:rFonts w:ascii="Times New Roman" w:hAnsi="Times New Roman" w:eastAsia="宋体"/>
                <w:sz w:val="18"/>
              </w:rPr>
              <w:t>cqo + idiv</w:t>
            </w:r>
          </w:p>
        </w:tc>
        <w:tc>
          <w:tcPr>
            <w:tcW w:w="4080" w:type="dxa"/>
            <w:tcMar>
              <w:top w:w="70" w:type="dxa"/>
              <w:left w:w="100" w:type="dxa"/>
              <w:bottom w:w="70" w:type="dxa"/>
              <w:right w:w="100" w:type="dxa"/>
            </w:tcMar>
            <w:vAlign w:val="center"/>
          </w:tcPr>
          <w:p w14:paraId="30E476A5">
            <w:pPr>
              <w:spacing w:after="0"/>
              <w:jc w:val="left"/>
            </w:pPr>
            <w:r>
              <w:rPr>
                <w:rFonts w:ascii="Times New Roman" w:hAnsi="Times New Roman" w:eastAsia="宋体"/>
                <w:sz w:val="18"/>
              </w:rPr>
              <w:t>有符号除法，商在 rax</w:t>
            </w:r>
          </w:p>
        </w:tc>
      </w:tr>
      <w:tr w14:paraId="1ADF2A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325AABD6">
            <w:pPr>
              <w:spacing w:after="0"/>
              <w:jc w:val="center"/>
            </w:pPr>
            <w:r>
              <w:rPr>
                <w:rFonts w:ascii="Times New Roman" w:hAnsi="Times New Roman" w:eastAsia="宋体"/>
                <w:sz w:val="18"/>
              </w:rPr>
              <w:t>比较</w:t>
            </w:r>
          </w:p>
        </w:tc>
        <w:tc>
          <w:tcPr>
            <w:tcW w:w="3000" w:type="dxa"/>
            <w:tcMar>
              <w:top w:w="70" w:type="dxa"/>
              <w:left w:w="100" w:type="dxa"/>
              <w:bottom w:w="70" w:type="dxa"/>
              <w:right w:w="100" w:type="dxa"/>
            </w:tcMar>
            <w:vAlign w:val="center"/>
          </w:tcPr>
          <w:p w14:paraId="1358D08E">
            <w:pPr>
              <w:spacing w:after="0"/>
              <w:jc w:val="left"/>
            </w:pPr>
            <w:r>
              <w:rPr>
                <w:rFonts w:ascii="Times New Roman" w:hAnsi="Times New Roman" w:eastAsia="宋体"/>
                <w:sz w:val="18"/>
              </w:rPr>
              <w:t>cmp + setcc + movzx</w:t>
            </w:r>
          </w:p>
        </w:tc>
        <w:tc>
          <w:tcPr>
            <w:tcW w:w="4080" w:type="dxa"/>
            <w:tcMar>
              <w:top w:w="70" w:type="dxa"/>
              <w:left w:w="100" w:type="dxa"/>
              <w:bottom w:w="70" w:type="dxa"/>
              <w:right w:w="100" w:type="dxa"/>
            </w:tcMar>
            <w:vAlign w:val="center"/>
          </w:tcPr>
          <w:p w14:paraId="56C6E463">
            <w:pPr>
              <w:spacing w:after="0"/>
              <w:jc w:val="left"/>
            </w:pPr>
            <w:r>
              <w:rPr>
                <w:rFonts w:ascii="Times New Roman" w:hAnsi="Times New Roman" w:eastAsia="宋体"/>
                <w:sz w:val="18"/>
              </w:rPr>
              <w:t>规范化为 0/1</w:t>
            </w:r>
          </w:p>
        </w:tc>
      </w:tr>
      <w:tr w14:paraId="55C81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01DB5269">
            <w:pPr>
              <w:spacing w:after="0"/>
              <w:jc w:val="center"/>
            </w:pPr>
            <w:r>
              <w:rPr>
                <w:rFonts w:ascii="Times New Roman" w:hAnsi="Times New Roman" w:eastAsia="宋体"/>
                <w:sz w:val="18"/>
              </w:rPr>
              <w:t>j / jz</w:t>
            </w:r>
          </w:p>
        </w:tc>
        <w:tc>
          <w:tcPr>
            <w:tcW w:w="3000" w:type="dxa"/>
            <w:tcMar>
              <w:top w:w="70" w:type="dxa"/>
              <w:left w:w="100" w:type="dxa"/>
              <w:bottom w:w="70" w:type="dxa"/>
              <w:right w:w="100" w:type="dxa"/>
            </w:tcMar>
            <w:vAlign w:val="center"/>
          </w:tcPr>
          <w:p w14:paraId="6C496A68">
            <w:pPr>
              <w:spacing w:after="0"/>
              <w:jc w:val="left"/>
            </w:pPr>
            <w:r>
              <w:rPr>
                <w:rFonts w:ascii="Times New Roman" w:hAnsi="Times New Roman" w:eastAsia="宋体"/>
                <w:sz w:val="18"/>
              </w:rPr>
              <w:t>jmp / test+je</w:t>
            </w:r>
          </w:p>
        </w:tc>
        <w:tc>
          <w:tcPr>
            <w:tcW w:w="4080" w:type="dxa"/>
            <w:tcMar>
              <w:top w:w="70" w:type="dxa"/>
              <w:left w:w="100" w:type="dxa"/>
              <w:bottom w:w="70" w:type="dxa"/>
              <w:right w:w="100" w:type="dxa"/>
            </w:tcMar>
            <w:vAlign w:val="center"/>
          </w:tcPr>
          <w:p w14:paraId="6CE01C9B">
            <w:pPr>
              <w:spacing w:after="0"/>
              <w:jc w:val="left"/>
            </w:pPr>
            <w:r>
              <w:rPr>
                <w:rFonts w:ascii="Times New Roman" w:hAnsi="Times New Roman" w:eastAsia="宋体"/>
                <w:sz w:val="18"/>
              </w:rPr>
              <w:t>函数内标签加名前缀防冲突</w:t>
            </w:r>
          </w:p>
        </w:tc>
      </w:tr>
      <w:tr w14:paraId="60746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4C68D2AC">
            <w:pPr>
              <w:spacing w:after="0"/>
              <w:jc w:val="center"/>
            </w:pPr>
            <w:r>
              <w:rPr>
                <w:rFonts w:ascii="Times New Roman" w:hAnsi="Times New Roman" w:eastAsia="宋体"/>
                <w:sz w:val="18"/>
              </w:rPr>
              <w:t>ref/ref_mut</w:t>
            </w:r>
          </w:p>
        </w:tc>
        <w:tc>
          <w:tcPr>
            <w:tcW w:w="3000" w:type="dxa"/>
            <w:tcMar>
              <w:top w:w="70" w:type="dxa"/>
              <w:left w:w="100" w:type="dxa"/>
              <w:bottom w:w="70" w:type="dxa"/>
              <w:right w:w="100" w:type="dxa"/>
            </w:tcMar>
            <w:vAlign w:val="center"/>
          </w:tcPr>
          <w:p w14:paraId="1BE8A514">
            <w:pPr>
              <w:spacing w:after="0"/>
              <w:jc w:val="left"/>
            </w:pPr>
            <w:r>
              <w:rPr>
                <w:rFonts w:ascii="Times New Roman" w:hAnsi="Times New Roman" w:eastAsia="宋体"/>
                <w:sz w:val="18"/>
              </w:rPr>
              <w:t>lea rax,[rbp-offset]</w:t>
            </w:r>
          </w:p>
        </w:tc>
        <w:tc>
          <w:tcPr>
            <w:tcW w:w="4080" w:type="dxa"/>
            <w:tcMar>
              <w:top w:w="70" w:type="dxa"/>
              <w:left w:w="100" w:type="dxa"/>
              <w:bottom w:w="70" w:type="dxa"/>
              <w:right w:w="100" w:type="dxa"/>
            </w:tcMar>
            <w:vAlign w:val="center"/>
          </w:tcPr>
          <w:p w14:paraId="61495AC4">
            <w:pPr>
              <w:spacing w:after="0"/>
              <w:jc w:val="left"/>
            </w:pPr>
            <w:r>
              <w:rPr>
                <w:rFonts w:ascii="Times New Roman" w:hAnsi="Times New Roman" w:eastAsia="宋体"/>
                <w:sz w:val="18"/>
              </w:rPr>
              <w:t>引用保存真实栈地址</w:t>
            </w:r>
          </w:p>
        </w:tc>
      </w:tr>
      <w:tr w14:paraId="2E11E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7474BC39">
            <w:pPr>
              <w:spacing w:after="0"/>
              <w:jc w:val="center"/>
            </w:pPr>
            <w:r>
              <w:rPr>
                <w:rFonts w:ascii="Times New Roman" w:hAnsi="Times New Roman" w:eastAsia="宋体"/>
                <w:sz w:val="18"/>
              </w:rPr>
              <w:t>deref/*=</w:t>
            </w:r>
          </w:p>
        </w:tc>
        <w:tc>
          <w:tcPr>
            <w:tcW w:w="3000" w:type="dxa"/>
            <w:tcMar>
              <w:top w:w="70" w:type="dxa"/>
              <w:left w:w="100" w:type="dxa"/>
              <w:bottom w:w="70" w:type="dxa"/>
              <w:right w:w="100" w:type="dxa"/>
            </w:tcMar>
            <w:vAlign w:val="center"/>
          </w:tcPr>
          <w:p w14:paraId="49CE7162">
            <w:pPr>
              <w:spacing w:after="0"/>
              <w:jc w:val="left"/>
            </w:pPr>
            <w:r>
              <w:rPr>
                <w:rFonts w:ascii="Times New Roman" w:hAnsi="Times New Roman" w:eastAsia="宋体"/>
                <w:sz w:val="18"/>
              </w:rPr>
              <w:t>mov [rax]</w:t>
            </w:r>
          </w:p>
        </w:tc>
        <w:tc>
          <w:tcPr>
            <w:tcW w:w="4080" w:type="dxa"/>
            <w:tcMar>
              <w:top w:w="70" w:type="dxa"/>
              <w:left w:w="100" w:type="dxa"/>
              <w:bottom w:w="70" w:type="dxa"/>
              <w:right w:w="100" w:type="dxa"/>
            </w:tcMar>
            <w:vAlign w:val="center"/>
          </w:tcPr>
          <w:p w14:paraId="4676D5D4">
            <w:pPr>
              <w:spacing w:after="0"/>
              <w:jc w:val="left"/>
            </w:pPr>
            <w:r>
              <w:rPr>
                <w:rFonts w:ascii="Times New Roman" w:hAnsi="Times New Roman" w:eastAsia="宋体"/>
                <w:sz w:val="18"/>
              </w:rPr>
              <w:t>间接读写</w:t>
            </w:r>
          </w:p>
        </w:tc>
      </w:tr>
      <w:tr w14:paraId="1615F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039557D4">
            <w:pPr>
              <w:spacing w:after="0"/>
              <w:jc w:val="center"/>
            </w:pPr>
            <w:r>
              <w:rPr>
                <w:rFonts w:ascii="Times New Roman" w:hAnsi="Times New Roman" w:eastAsia="宋体"/>
                <w:sz w:val="18"/>
              </w:rPr>
              <w:t>[]/[]=</w:t>
            </w:r>
          </w:p>
        </w:tc>
        <w:tc>
          <w:tcPr>
            <w:tcW w:w="3000" w:type="dxa"/>
            <w:tcMar>
              <w:top w:w="70" w:type="dxa"/>
              <w:left w:w="100" w:type="dxa"/>
              <w:bottom w:w="70" w:type="dxa"/>
              <w:right w:w="100" w:type="dxa"/>
            </w:tcMar>
            <w:vAlign w:val="center"/>
          </w:tcPr>
          <w:p w14:paraId="40E30830">
            <w:pPr>
              <w:spacing w:after="0"/>
              <w:jc w:val="left"/>
            </w:pPr>
            <w:r>
              <w:rPr>
                <w:rFonts w:ascii="Times New Roman" w:hAnsi="Times New Roman" w:eastAsia="宋体"/>
                <w:sz w:val="18"/>
              </w:rPr>
              <w:t>base + index*8</w:t>
            </w:r>
          </w:p>
        </w:tc>
        <w:tc>
          <w:tcPr>
            <w:tcW w:w="4080" w:type="dxa"/>
            <w:tcMar>
              <w:top w:w="70" w:type="dxa"/>
              <w:left w:w="100" w:type="dxa"/>
              <w:bottom w:w="70" w:type="dxa"/>
              <w:right w:w="100" w:type="dxa"/>
            </w:tcMar>
            <w:vAlign w:val="center"/>
          </w:tcPr>
          <w:p w14:paraId="2D8EFE03">
            <w:pPr>
              <w:spacing w:after="0"/>
              <w:jc w:val="left"/>
            </w:pPr>
            <w:r>
              <w:rPr>
                <w:rFonts w:ascii="Times New Roman" w:hAnsi="Times New Roman" w:eastAsia="宋体"/>
                <w:sz w:val="18"/>
              </w:rPr>
              <w:t>已知长度时先做上下界检查</w:t>
            </w:r>
          </w:p>
        </w:tc>
      </w:tr>
      <w:tr w14:paraId="3B666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100" w:type="dxa"/>
            <w:tcMar>
              <w:top w:w="70" w:type="dxa"/>
              <w:left w:w="100" w:type="dxa"/>
              <w:bottom w:w="70" w:type="dxa"/>
              <w:right w:w="100" w:type="dxa"/>
            </w:tcMar>
            <w:vAlign w:val="center"/>
          </w:tcPr>
          <w:p w14:paraId="5764AB80">
            <w:pPr>
              <w:spacing w:after="0"/>
              <w:jc w:val="center"/>
            </w:pPr>
            <w:r>
              <w:rPr>
                <w:rFonts w:ascii="Times New Roman" w:hAnsi="Times New Roman" w:eastAsia="宋体"/>
                <w:sz w:val="18"/>
              </w:rPr>
              <w:t>call</w:t>
            </w:r>
          </w:p>
        </w:tc>
        <w:tc>
          <w:tcPr>
            <w:tcW w:w="3000" w:type="dxa"/>
            <w:tcMar>
              <w:top w:w="70" w:type="dxa"/>
              <w:left w:w="100" w:type="dxa"/>
              <w:bottom w:w="70" w:type="dxa"/>
              <w:right w:w="100" w:type="dxa"/>
            </w:tcMar>
            <w:vAlign w:val="center"/>
          </w:tcPr>
          <w:p w14:paraId="09713824">
            <w:pPr>
              <w:spacing w:after="0"/>
              <w:jc w:val="left"/>
            </w:pPr>
            <w:r>
              <w:rPr>
                <w:rFonts w:ascii="Times New Roman" w:hAnsi="Times New Roman" w:eastAsia="宋体"/>
                <w:sz w:val="18"/>
              </w:rPr>
              <w:t>shadow space + 参数寄存器 + call</w:t>
            </w:r>
          </w:p>
        </w:tc>
        <w:tc>
          <w:tcPr>
            <w:tcW w:w="4080" w:type="dxa"/>
            <w:tcMar>
              <w:top w:w="70" w:type="dxa"/>
              <w:left w:w="100" w:type="dxa"/>
              <w:bottom w:w="70" w:type="dxa"/>
              <w:right w:w="100" w:type="dxa"/>
            </w:tcMar>
            <w:vAlign w:val="center"/>
          </w:tcPr>
          <w:p w14:paraId="5994567F">
            <w:pPr>
              <w:spacing w:after="0"/>
              <w:jc w:val="left"/>
            </w:pPr>
            <w:r>
              <w:rPr>
                <w:rFonts w:ascii="Times New Roman" w:hAnsi="Times New Roman" w:eastAsia="宋体"/>
                <w:sz w:val="18"/>
              </w:rPr>
              <w:t>返回值保存到结果槽</w:t>
            </w:r>
          </w:p>
        </w:tc>
      </w:tr>
    </w:tbl>
    <w:p w14:paraId="5E19CF0F">
      <w:pPr>
        <w:spacing w:after="0"/>
      </w:pPr>
    </w:p>
    <w:p w14:paraId="6E44E155">
      <w:pPr>
        <w:pStyle w:val="4"/>
        <w:keepNext/>
      </w:pPr>
      <w:r>
        <w:rPr>
          <w:rFonts w:ascii="Times New Roman" w:hAnsi="Times New Roman" w:eastAsia="华文仿宋"/>
          <w:b w:val="0"/>
          <w:sz w:val="28"/>
        </w:rPr>
        <w:t>6.6 汇编、链接与可执行输出</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6931B0DC">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4026CC0B">
            <w:pPr>
              <w:spacing w:after="0" w:line="240" w:lineRule="auto"/>
              <w:ind w:firstLine="0"/>
              <w:jc w:val="left"/>
            </w:pPr>
            <w:r>
              <w:rPr>
                <w:rFonts w:ascii="Consolas" w:hAnsi="Consolas" w:eastAsia="微软雅黑"/>
                <w:sz w:val="18"/>
              </w:rPr>
              <w:t>python run.py examples/course_full.rs --no-tokens --no-ast --assemble</w:t>
            </w:r>
            <w:r>
              <w:rPr>
                <w:rFonts w:ascii="Consolas" w:hAnsi="Consolas" w:eastAsia="微软雅黑"/>
                <w:sz w:val="18"/>
              </w:rPr>
              <w:br w:type="textWrapping"/>
            </w:r>
            <w:r>
              <w:rPr>
                <w:rFonts w:ascii="Consolas" w:hAnsi="Consolas" w:eastAsia="微软雅黑"/>
                <w:sz w:val="18"/>
              </w:rPr>
              <w:t>&amp; examples/build/course_full.exe</w:t>
            </w:r>
            <w:r>
              <w:rPr>
                <w:rFonts w:ascii="Consolas" w:hAnsi="Consolas" w:eastAsia="微软雅黑"/>
                <w:sz w:val="18"/>
              </w:rPr>
              <w:br w:type="textWrapping"/>
            </w:r>
            <w:r>
              <w:rPr>
                <w:rFonts w:ascii="Consolas" w:hAnsi="Consolas" w:eastAsia="微软雅黑"/>
                <w:sz w:val="18"/>
              </w:rPr>
              <w:t>$LASTEXITCODE</w:t>
            </w:r>
            <w:r>
              <w:rPr>
                <w:rFonts w:ascii="Consolas" w:hAnsi="Consolas" w:eastAsia="微软雅黑"/>
                <w:sz w:val="18"/>
              </w:rPr>
              <w:br w:type="textWrapping"/>
            </w:r>
            <w:r>
              <w:rPr>
                <w:rFonts w:ascii="Consolas" w:hAnsi="Consolas" w:eastAsia="微软雅黑"/>
                <w:sz w:val="18"/>
              </w:rPr>
              <w:t># 42</w:t>
            </w:r>
          </w:p>
        </w:tc>
      </w:tr>
    </w:tbl>
    <w:p w14:paraId="7D879439">
      <w:pPr>
        <w:spacing w:after="0"/>
        <w:ind w:firstLine="420"/>
        <w:jc w:val="both"/>
      </w:pPr>
      <w:r>
        <w:rPr>
          <w:rFonts w:ascii="Times New Roman" w:hAnsi="Times New Roman" w:eastAsia="宋体"/>
        </w:rPr>
        <w:t>assemble 使用 subprocess.run([gcc, asm_path, -o, executable_path], check=True)。综合样例的 main 无参数并返回 i32，最终计算值为 42；目标程序执行后 PowerShell 退出码为 42，证明生成的控制流、调用、复合类型和引用路径在机器层贯通。</w:t>
      </w:r>
    </w:p>
    <w:p w14:paraId="17558B8D">
      <w:pPr>
        <w:pStyle w:val="4"/>
        <w:keepNext/>
      </w:pPr>
      <w:r>
        <w:rPr>
          <w:rFonts w:ascii="Times New Roman" w:hAnsi="Times New Roman" w:eastAsia="华文仿宋"/>
          <w:b w:val="0"/>
          <w:sz w:val="28"/>
        </w:rPr>
        <w:t>6.7 目标后端边界</w:t>
      </w:r>
    </w:p>
    <w:p w14:paraId="2ED8E20B">
      <w:pPr>
        <w:spacing w:after="0"/>
        <w:ind w:firstLine="420"/>
        <w:jc w:val="both"/>
      </w:pPr>
      <w:r>
        <w:rPr>
          <w:rFonts w:ascii="Times New Roman" w:hAnsi="Times New Roman" w:eastAsia="宋体"/>
        </w:rPr>
        <w:t>当前后端未实现优化、调试信息、浮点数、字符串、结构体、堆分配和完整 Rust 所有权系统；仅面向 Windows x86-64 与 GNU 汇编器。动态数组长度传播只覆盖本课程 IR 中可追踪的声明与赋值。对课程范围外的四元式操作，后端抛出 TargetCodeError，而不是静默生成错误指令。</w:t>
      </w:r>
    </w:p>
    <w:p w14:paraId="261ED4A1">
      <w:pPr>
        <w:pStyle w:val="2"/>
        <w:keepNext/>
        <w:pageBreakBefore/>
      </w:pPr>
      <w:r>
        <w:rPr>
          <w:rFonts w:ascii="Times New Roman" w:hAnsi="Times New Roman" w:eastAsia="宋体"/>
          <w:b w:val="0"/>
          <w:sz w:val="30"/>
        </w:rPr>
        <w:t>七、程序实现与使用</w:t>
      </w:r>
    </w:p>
    <w:p w14:paraId="7FB8F5C1">
      <w:pPr>
        <w:pStyle w:val="4"/>
        <w:keepNext/>
      </w:pPr>
      <w:r>
        <w:rPr>
          <w:rFonts w:ascii="Times New Roman" w:hAnsi="Times New Roman" w:eastAsia="华文仿宋"/>
          <w:b w:val="0"/>
          <w:sz w:val="28"/>
        </w:rPr>
        <w:t>7.1 项目目录</w:t>
      </w:r>
    </w:p>
    <w:tbl>
      <w:tblPr>
        <w:tblStyle w:val="15"/>
        <w:tblW w:w="8180" w:type="dxa"/>
        <w:tblInd w:w="120" w:type="dxa"/>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fixed"/>
        <w:tblCellMar>
          <w:top w:w="0" w:type="dxa"/>
          <w:left w:w="10" w:type="dxa"/>
          <w:bottom w:w="0" w:type="dxa"/>
          <w:right w:w="10" w:type="dxa"/>
        </w:tblCellMar>
      </w:tblPr>
      <w:tblGrid>
        <w:gridCol w:w="8180"/>
      </w:tblGrid>
      <w:tr w14:paraId="21E033F2">
        <w:tblPrEx>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CellMar>
            <w:top w:w="0" w:type="dxa"/>
            <w:left w:w="10" w:type="dxa"/>
            <w:bottom w:w="0" w:type="dxa"/>
            <w:right w:w="10" w:type="dxa"/>
          </w:tblCellMar>
        </w:tblPrEx>
        <w:trPr>
          <w:cantSplit/>
        </w:trPr>
        <w:tc>
          <w:tcPr>
            <w:tcW w:w="8180" w:type="dxa"/>
            <w:shd w:val="clear" w:color="auto" w:fill="F2F2F2"/>
            <w:tcMar>
              <w:top w:w="100" w:type="dxa"/>
              <w:left w:w="140" w:type="dxa"/>
              <w:bottom w:w="100" w:type="dxa"/>
              <w:right w:w="140" w:type="dxa"/>
            </w:tcMar>
          </w:tcPr>
          <w:p w14:paraId="545E4803">
            <w:pPr>
              <w:spacing w:after="0" w:line="240" w:lineRule="auto"/>
              <w:ind w:firstLine="0"/>
              <w:jc w:val="left"/>
            </w:pPr>
            <w:r>
              <w:rPr>
                <w:rFonts w:ascii="Consolas" w:hAnsi="Consolas" w:eastAsia="微软雅黑"/>
                <w:sz w:val="18"/>
              </w:rPr>
              <w:t>analyzer/</w:t>
            </w:r>
            <w:r>
              <w:rPr>
                <w:rFonts w:ascii="Consolas" w:hAnsi="Consolas" w:eastAsia="微软雅黑"/>
                <w:sz w:val="18"/>
              </w:rPr>
              <w:br w:type="textWrapping"/>
            </w:r>
            <w:r>
              <w:rPr>
                <w:rFonts w:ascii="Consolas" w:hAnsi="Consolas" w:eastAsia="微软雅黑"/>
                <w:sz w:val="18"/>
              </w:rPr>
              <w:t>├─ gui.py                  蓝白渐变首页与可视化编译工作台</w:t>
            </w:r>
            <w:r>
              <w:rPr>
                <w:rFonts w:ascii="Consolas" w:hAnsi="Consolas" w:eastAsia="微软雅黑"/>
                <w:sz w:val="18"/>
              </w:rPr>
              <w:br w:type="textWrapping"/>
            </w:r>
            <w:r>
              <w:rPr>
                <w:rFonts w:ascii="Consolas" w:hAnsi="Consolas" w:eastAsia="微软雅黑"/>
                <w:sz w:val="18"/>
              </w:rPr>
              <w:t>├─ run.py                  Python 命令行入口</w:t>
            </w:r>
            <w:r>
              <w:rPr>
                <w:rFonts w:ascii="Consolas" w:hAnsi="Consolas" w:eastAsia="微软雅黑"/>
                <w:sz w:val="18"/>
              </w:rPr>
              <w:br w:type="textWrapping"/>
            </w:r>
            <w:r>
              <w:rPr>
                <w:rFonts w:ascii="Consolas" w:hAnsi="Consolas" w:eastAsia="微软雅黑"/>
                <w:sz w:val="18"/>
              </w:rPr>
              <w:t>├─ run_regression.py       编译器核心 44 组回归</w:t>
            </w:r>
            <w:r>
              <w:rPr>
                <w:rFonts w:ascii="Consolas" w:hAnsi="Consolas" w:eastAsia="微软雅黑"/>
                <w:sz w:val="18"/>
              </w:rPr>
              <w:br w:type="textWrapping"/>
            </w:r>
            <w:r>
              <w:rPr>
                <w:rFonts w:ascii="Consolas" w:hAnsi="Consolas" w:eastAsia="微软雅黑"/>
                <w:sz w:val="18"/>
              </w:rPr>
              <w:t>├─ run_gui_tests.py        GUI 结果适配、错误恢复与 GCC 运行测试</w:t>
            </w:r>
            <w:r>
              <w:rPr>
                <w:rFonts w:ascii="Consolas" w:hAnsi="Consolas" w:eastAsia="微软雅黑"/>
                <w:sz w:val="18"/>
              </w:rPr>
              <w:br w:type="textWrapping"/>
            </w:r>
            <w:r>
              <w:rPr>
                <w:rFonts w:ascii="Consolas" w:hAnsi="Consolas" w:eastAsia="微软雅黑"/>
                <w:sz w:val="18"/>
              </w:rPr>
              <w:t>├─ build_release.ps1       GUI/CLI 单文件发布脚本</w:t>
            </w:r>
            <w:r>
              <w:rPr>
                <w:rFonts w:ascii="Consolas" w:hAnsi="Consolas" w:eastAsia="微软雅黑"/>
                <w:sz w:val="18"/>
              </w:rPr>
              <w:br w:type="textWrapping"/>
            </w:r>
            <w:r>
              <w:rPr>
                <w:rFonts w:ascii="Consolas" w:hAnsi="Consolas" w:eastAsia="微软雅黑"/>
                <w:sz w:val="18"/>
              </w:rPr>
              <w:t>├─ assets/                 PNG/ICO 与 Windows 版本资源</w:t>
            </w:r>
            <w:r>
              <w:rPr>
                <w:rFonts w:ascii="Consolas" w:hAnsi="Consolas" w:eastAsia="微软雅黑"/>
                <w:sz w:val="18"/>
              </w:rPr>
              <w:br w:type="textWrapping"/>
            </w:r>
            <w:r>
              <w:rPr>
                <w:rFonts w:ascii="Consolas" w:hAnsi="Consolas" w:eastAsia="微软雅黑"/>
                <w:sz w:val="18"/>
              </w:rPr>
              <w:t>├─ dist/</w:t>
            </w:r>
            <w:r>
              <w:rPr>
                <w:rFonts w:ascii="Consolas" w:hAnsi="Consolas" w:eastAsia="微软雅黑"/>
                <w:sz w:val="18"/>
              </w:rPr>
              <w:br w:type="textWrapping"/>
            </w:r>
            <w:r>
              <w:rPr>
                <w:rFonts w:ascii="Consolas" w:hAnsi="Consolas" w:eastAsia="微软雅黑"/>
                <w:sz w:val="18"/>
              </w:rPr>
              <w:t>│  ├─ rust_like_compiler.exe      无控制台 GUI</w:t>
            </w:r>
            <w:r>
              <w:rPr>
                <w:rFonts w:ascii="Consolas" w:hAnsi="Consolas" w:eastAsia="微软雅黑"/>
                <w:sz w:val="18"/>
              </w:rPr>
              <w:br w:type="textWrapping"/>
            </w:r>
            <w:r>
              <w:rPr>
                <w:rFonts w:ascii="Consolas" w:hAnsi="Consolas" w:eastAsia="微软雅黑"/>
                <w:sz w:val="18"/>
              </w:rPr>
              <w:t>│  └─ rust_like_compiler_cli.exe  独立 CLI</w:t>
            </w:r>
            <w:r>
              <w:rPr>
                <w:rFonts w:ascii="Consolas" w:hAnsi="Consolas" w:eastAsia="微软雅黑"/>
                <w:sz w:val="18"/>
              </w:rPr>
              <w:br w:type="textWrapping"/>
            </w:r>
            <w:r>
              <w:rPr>
                <w:rFonts w:ascii="Consolas" w:hAnsi="Consolas" w:eastAsia="微软雅黑"/>
                <w:sz w:val="18"/>
              </w:rPr>
              <w:t>├─ examples/course_full.rs 综合可执行样例</w:t>
            </w:r>
            <w:r>
              <w:rPr>
                <w:rFonts w:ascii="Consolas" w:hAnsi="Consolas" w:eastAsia="微软雅黑"/>
                <w:sz w:val="18"/>
              </w:rPr>
              <w:br w:type="textWrapping"/>
            </w:r>
            <w:r>
              <w:rPr>
                <w:rFonts w:ascii="Consolas" w:hAnsi="Consolas" w:eastAsia="微软雅黑"/>
                <w:sz w:val="18"/>
              </w:rPr>
              <w:t>└─ src/                    词法、语法、语义、IR 与目标后端</w:t>
            </w:r>
          </w:p>
        </w:tc>
      </w:tr>
    </w:tbl>
    <w:p w14:paraId="63BB812D">
      <w:pPr>
        <w:pStyle w:val="4"/>
        <w:keepNext/>
      </w:pPr>
      <w:r>
        <w:rPr>
          <w:rFonts w:ascii="Times New Roman" w:hAnsi="Times New Roman" w:eastAsia="华文仿宋"/>
          <w:b w:val="0"/>
          <w:sz w:val="28"/>
        </w:rPr>
        <w:t>7.2 关键类与函数索引</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500"/>
        <w:gridCol w:w="1800"/>
        <w:gridCol w:w="3880"/>
      </w:tblGrid>
      <w:tr w14:paraId="64856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500" w:type="dxa"/>
            <w:shd w:val="clear" w:color="auto" w:fill="D9D9D9"/>
            <w:tcMar>
              <w:top w:w="70" w:type="dxa"/>
              <w:left w:w="100" w:type="dxa"/>
              <w:bottom w:w="70" w:type="dxa"/>
              <w:right w:w="100" w:type="dxa"/>
            </w:tcMar>
            <w:vAlign w:val="center"/>
          </w:tcPr>
          <w:p w14:paraId="15E954A5">
            <w:pPr>
              <w:spacing w:after="0"/>
              <w:jc w:val="center"/>
            </w:pPr>
            <w:r>
              <w:rPr>
                <w:rFonts w:ascii="Times New Roman" w:hAnsi="Times New Roman" w:eastAsia="宋体"/>
                <w:b/>
                <w:sz w:val="19"/>
              </w:rPr>
              <w:t>符号</w:t>
            </w:r>
          </w:p>
        </w:tc>
        <w:tc>
          <w:tcPr>
            <w:tcW w:w="1800" w:type="dxa"/>
            <w:shd w:val="clear" w:color="auto" w:fill="D9D9D9"/>
            <w:tcMar>
              <w:top w:w="70" w:type="dxa"/>
              <w:left w:w="100" w:type="dxa"/>
              <w:bottom w:w="70" w:type="dxa"/>
              <w:right w:w="100" w:type="dxa"/>
            </w:tcMar>
            <w:vAlign w:val="center"/>
          </w:tcPr>
          <w:p w14:paraId="7E771CBB">
            <w:pPr>
              <w:spacing w:after="0"/>
              <w:jc w:val="center"/>
            </w:pPr>
            <w:r>
              <w:rPr>
                <w:rFonts w:ascii="Times New Roman" w:hAnsi="Times New Roman" w:eastAsia="宋体"/>
                <w:b/>
                <w:sz w:val="19"/>
              </w:rPr>
              <w:t>文件</w:t>
            </w:r>
          </w:p>
        </w:tc>
        <w:tc>
          <w:tcPr>
            <w:tcW w:w="3880" w:type="dxa"/>
            <w:shd w:val="clear" w:color="auto" w:fill="D9D9D9"/>
            <w:tcMar>
              <w:top w:w="70" w:type="dxa"/>
              <w:left w:w="100" w:type="dxa"/>
              <w:bottom w:w="70" w:type="dxa"/>
              <w:right w:w="100" w:type="dxa"/>
            </w:tcMar>
            <w:vAlign w:val="center"/>
          </w:tcPr>
          <w:p w14:paraId="39A7B056">
            <w:pPr>
              <w:spacing w:after="0"/>
              <w:jc w:val="center"/>
            </w:pPr>
            <w:r>
              <w:rPr>
                <w:rFonts w:ascii="Times New Roman" w:hAnsi="Times New Roman" w:eastAsia="宋体"/>
                <w:b/>
                <w:sz w:val="19"/>
              </w:rPr>
              <w:t>职责</w:t>
            </w:r>
          </w:p>
        </w:tc>
      </w:tr>
      <w:tr w14:paraId="49893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0782938C">
            <w:pPr>
              <w:spacing w:after="0"/>
              <w:jc w:val="left"/>
            </w:pPr>
            <w:r>
              <w:rPr>
                <w:rFonts w:ascii="Times New Roman" w:hAnsi="Times New Roman" w:eastAsia="宋体"/>
                <w:sz w:val="19"/>
              </w:rPr>
              <w:t>Lexer.next_token</w:t>
            </w:r>
          </w:p>
        </w:tc>
        <w:tc>
          <w:tcPr>
            <w:tcW w:w="1800" w:type="dxa"/>
            <w:tcMar>
              <w:top w:w="70" w:type="dxa"/>
              <w:left w:w="100" w:type="dxa"/>
              <w:bottom w:w="70" w:type="dxa"/>
              <w:right w:w="100" w:type="dxa"/>
            </w:tcMar>
            <w:vAlign w:val="center"/>
          </w:tcPr>
          <w:p w14:paraId="2D5A7BDD">
            <w:pPr>
              <w:spacing w:after="0"/>
              <w:jc w:val="left"/>
            </w:pPr>
            <w:r>
              <w:rPr>
                <w:rFonts w:ascii="Times New Roman" w:hAnsi="Times New Roman" w:eastAsia="宋体"/>
                <w:sz w:val="19"/>
              </w:rPr>
              <w:t>src/lexer.py</w:t>
            </w:r>
          </w:p>
        </w:tc>
        <w:tc>
          <w:tcPr>
            <w:tcW w:w="3880" w:type="dxa"/>
            <w:tcMar>
              <w:top w:w="70" w:type="dxa"/>
              <w:left w:w="100" w:type="dxa"/>
              <w:bottom w:w="70" w:type="dxa"/>
              <w:right w:w="100" w:type="dxa"/>
            </w:tcMar>
            <w:vAlign w:val="center"/>
          </w:tcPr>
          <w:p w14:paraId="43FCE143">
            <w:pPr>
              <w:spacing w:after="0"/>
              <w:jc w:val="left"/>
            </w:pPr>
            <w:r>
              <w:rPr>
                <w:rFonts w:ascii="Times New Roman" w:hAnsi="Times New Roman" w:eastAsia="宋体"/>
                <w:sz w:val="19"/>
              </w:rPr>
              <w:t>按需扫描一个 Token</w:t>
            </w:r>
          </w:p>
        </w:tc>
      </w:tr>
      <w:tr w14:paraId="4845D9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5F855111">
            <w:pPr>
              <w:spacing w:after="0"/>
              <w:jc w:val="left"/>
            </w:pPr>
            <w:r>
              <w:rPr>
                <w:rFonts w:ascii="Times New Roman" w:hAnsi="Times New Roman" w:eastAsia="宋体"/>
                <w:sz w:val="19"/>
              </w:rPr>
              <w:t>Parser.parse_program</w:t>
            </w:r>
          </w:p>
        </w:tc>
        <w:tc>
          <w:tcPr>
            <w:tcW w:w="1800" w:type="dxa"/>
            <w:tcMar>
              <w:top w:w="70" w:type="dxa"/>
              <w:left w:w="100" w:type="dxa"/>
              <w:bottom w:w="70" w:type="dxa"/>
              <w:right w:w="100" w:type="dxa"/>
            </w:tcMar>
            <w:vAlign w:val="center"/>
          </w:tcPr>
          <w:p w14:paraId="5E70CCAB">
            <w:pPr>
              <w:spacing w:after="0"/>
              <w:jc w:val="left"/>
            </w:pPr>
            <w:r>
              <w:rPr>
                <w:rFonts w:ascii="Times New Roman" w:hAnsi="Times New Roman" w:eastAsia="宋体"/>
                <w:sz w:val="19"/>
              </w:rPr>
              <w:t>src/parser.py</w:t>
            </w:r>
          </w:p>
        </w:tc>
        <w:tc>
          <w:tcPr>
            <w:tcW w:w="3880" w:type="dxa"/>
            <w:tcMar>
              <w:top w:w="70" w:type="dxa"/>
              <w:left w:w="100" w:type="dxa"/>
              <w:bottom w:w="70" w:type="dxa"/>
              <w:right w:w="100" w:type="dxa"/>
            </w:tcMar>
            <w:vAlign w:val="center"/>
          </w:tcPr>
          <w:p w14:paraId="7E10F129">
            <w:pPr>
              <w:spacing w:after="0"/>
              <w:jc w:val="left"/>
            </w:pPr>
            <w:r>
              <w:rPr>
                <w:rFonts w:ascii="Times New Roman" w:hAnsi="Times New Roman" w:eastAsia="宋体"/>
                <w:sz w:val="19"/>
              </w:rPr>
              <w:t>函数串解析与 on_function 回调</w:t>
            </w:r>
          </w:p>
        </w:tc>
      </w:tr>
      <w:tr w14:paraId="235BC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6138A491">
            <w:pPr>
              <w:spacing w:after="0"/>
              <w:jc w:val="left"/>
            </w:pPr>
            <w:r>
              <w:rPr>
                <w:rFonts w:ascii="Times New Roman" w:hAnsi="Times New Roman" w:eastAsia="宋体"/>
                <w:sz w:val="19"/>
              </w:rPr>
              <w:t>Parser._ensure_token</w:t>
            </w:r>
          </w:p>
        </w:tc>
        <w:tc>
          <w:tcPr>
            <w:tcW w:w="1800" w:type="dxa"/>
            <w:tcMar>
              <w:top w:w="70" w:type="dxa"/>
              <w:left w:w="100" w:type="dxa"/>
              <w:bottom w:w="70" w:type="dxa"/>
              <w:right w:w="100" w:type="dxa"/>
            </w:tcMar>
            <w:vAlign w:val="center"/>
          </w:tcPr>
          <w:p w14:paraId="669C8297">
            <w:pPr>
              <w:spacing w:after="0"/>
              <w:jc w:val="left"/>
            </w:pPr>
            <w:r>
              <w:rPr>
                <w:rFonts w:ascii="Times New Roman" w:hAnsi="Times New Roman" w:eastAsia="宋体"/>
                <w:sz w:val="19"/>
              </w:rPr>
              <w:t>src/parser.py</w:t>
            </w:r>
          </w:p>
        </w:tc>
        <w:tc>
          <w:tcPr>
            <w:tcW w:w="3880" w:type="dxa"/>
            <w:tcMar>
              <w:top w:w="70" w:type="dxa"/>
              <w:left w:w="100" w:type="dxa"/>
              <w:bottom w:w="70" w:type="dxa"/>
              <w:right w:w="100" w:type="dxa"/>
            </w:tcMar>
            <w:vAlign w:val="center"/>
          </w:tcPr>
          <w:p w14:paraId="774F506B">
            <w:pPr>
              <w:spacing w:after="0"/>
              <w:jc w:val="left"/>
            </w:pPr>
            <w:r>
              <w:rPr>
                <w:rFonts w:ascii="Times New Roman" w:hAnsi="Times New Roman" w:eastAsia="宋体"/>
                <w:sz w:val="19"/>
              </w:rPr>
              <w:t>请求 Token 并维护前看缓存</w:t>
            </w:r>
          </w:p>
        </w:tc>
      </w:tr>
      <w:tr w14:paraId="5DD90D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5D254278">
            <w:pPr>
              <w:spacing w:after="0"/>
              <w:jc w:val="left"/>
            </w:pPr>
            <w:r>
              <w:rPr>
                <w:rFonts w:ascii="Times New Roman" w:hAnsi="Times New Roman" w:eastAsia="宋体"/>
                <w:sz w:val="19"/>
              </w:rPr>
              <w:t>SemanticAnalyzer.analyze</w:t>
            </w:r>
          </w:p>
        </w:tc>
        <w:tc>
          <w:tcPr>
            <w:tcW w:w="1800" w:type="dxa"/>
            <w:tcMar>
              <w:top w:w="70" w:type="dxa"/>
              <w:left w:w="100" w:type="dxa"/>
              <w:bottom w:w="70" w:type="dxa"/>
              <w:right w:w="100" w:type="dxa"/>
            </w:tcMar>
            <w:vAlign w:val="center"/>
          </w:tcPr>
          <w:p w14:paraId="5117FDDE">
            <w:pPr>
              <w:spacing w:after="0"/>
              <w:jc w:val="left"/>
            </w:pPr>
            <w:r>
              <w:rPr>
                <w:rFonts w:ascii="Times New Roman" w:hAnsi="Times New Roman" w:eastAsia="宋体"/>
                <w:sz w:val="19"/>
              </w:rPr>
              <w:t>src/semantic.py</w:t>
            </w:r>
          </w:p>
        </w:tc>
        <w:tc>
          <w:tcPr>
            <w:tcW w:w="3880" w:type="dxa"/>
            <w:tcMar>
              <w:top w:w="70" w:type="dxa"/>
              <w:left w:w="100" w:type="dxa"/>
              <w:bottom w:w="70" w:type="dxa"/>
              <w:right w:w="100" w:type="dxa"/>
            </w:tcMar>
            <w:vAlign w:val="center"/>
          </w:tcPr>
          <w:p w14:paraId="2BC0D92B">
            <w:pPr>
              <w:spacing w:after="0"/>
              <w:jc w:val="left"/>
            </w:pPr>
            <w:r>
              <w:rPr>
                <w:rFonts w:ascii="Times New Roman" w:hAnsi="Times New Roman" w:eastAsia="宋体"/>
                <w:sz w:val="19"/>
              </w:rPr>
              <w:t>程序级签名与逐函数语义检查</w:t>
            </w:r>
          </w:p>
        </w:tc>
      </w:tr>
      <w:tr w14:paraId="2D3B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3F2D1834">
            <w:pPr>
              <w:spacing w:after="0"/>
              <w:jc w:val="left"/>
            </w:pPr>
            <w:r>
              <w:rPr>
                <w:rFonts w:ascii="Times New Roman" w:hAnsi="Times New Roman" w:eastAsia="宋体"/>
                <w:sz w:val="19"/>
              </w:rPr>
              <w:t>CodeGenerator.generate_function</w:t>
            </w:r>
          </w:p>
        </w:tc>
        <w:tc>
          <w:tcPr>
            <w:tcW w:w="1800" w:type="dxa"/>
            <w:tcMar>
              <w:top w:w="70" w:type="dxa"/>
              <w:left w:w="100" w:type="dxa"/>
              <w:bottom w:w="70" w:type="dxa"/>
              <w:right w:w="100" w:type="dxa"/>
            </w:tcMar>
            <w:vAlign w:val="center"/>
          </w:tcPr>
          <w:p w14:paraId="6C89A0DA">
            <w:pPr>
              <w:spacing w:after="0"/>
              <w:jc w:val="left"/>
            </w:pPr>
            <w:r>
              <w:rPr>
                <w:rFonts w:ascii="Times New Roman" w:hAnsi="Times New Roman" w:eastAsia="宋体"/>
                <w:sz w:val="19"/>
              </w:rPr>
              <w:t>src/codegen.py</w:t>
            </w:r>
          </w:p>
        </w:tc>
        <w:tc>
          <w:tcPr>
            <w:tcW w:w="3880" w:type="dxa"/>
            <w:tcMar>
              <w:top w:w="70" w:type="dxa"/>
              <w:left w:w="100" w:type="dxa"/>
              <w:bottom w:w="70" w:type="dxa"/>
              <w:right w:w="100" w:type="dxa"/>
            </w:tcMar>
            <w:vAlign w:val="center"/>
          </w:tcPr>
          <w:p w14:paraId="71E5BCA7">
            <w:pPr>
              <w:spacing w:after="0"/>
              <w:jc w:val="left"/>
            </w:pPr>
            <w:r>
              <w:rPr>
                <w:rFonts w:ascii="Times New Roman" w:hAnsi="Times New Roman" w:eastAsia="宋体"/>
                <w:sz w:val="19"/>
              </w:rPr>
              <w:t>FunctionDecl 到 IRFunction</w:t>
            </w:r>
          </w:p>
        </w:tc>
      </w:tr>
      <w:tr w14:paraId="2FE6A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44CE33FF">
            <w:pPr>
              <w:spacing w:after="0"/>
              <w:jc w:val="left"/>
            </w:pPr>
            <w:r>
              <w:rPr>
                <w:rFonts w:ascii="Times New Roman" w:hAnsi="Times New Roman" w:eastAsia="宋体"/>
                <w:sz w:val="19"/>
              </w:rPr>
              <w:t>AssemblyGenerator.generate</w:t>
            </w:r>
          </w:p>
        </w:tc>
        <w:tc>
          <w:tcPr>
            <w:tcW w:w="1800" w:type="dxa"/>
            <w:tcMar>
              <w:top w:w="70" w:type="dxa"/>
              <w:left w:w="100" w:type="dxa"/>
              <w:bottom w:w="70" w:type="dxa"/>
              <w:right w:w="100" w:type="dxa"/>
            </w:tcMar>
            <w:vAlign w:val="center"/>
          </w:tcPr>
          <w:p w14:paraId="294BEF6F">
            <w:pPr>
              <w:spacing w:after="0"/>
              <w:jc w:val="left"/>
            </w:pPr>
            <w:r>
              <w:rPr>
                <w:rFonts w:ascii="Times New Roman" w:hAnsi="Times New Roman" w:eastAsia="宋体"/>
                <w:sz w:val="19"/>
              </w:rPr>
              <w:t>src/target.py</w:t>
            </w:r>
          </w:p>
        </w:tc>
        <w:tc>
          <w:tcPr>
            <w:tcW w:w="3880" w:type="dxa"/>
            <w:tcMar>
              <w:top w:w="70" w:type="dxa"/>
              <w:left w:w="100" w:type="dxa"/>
              <w:bottom w:w="70" w:type="dxa"/>
              <w:right w:w="100" w:type="dxa"/>
            </w:tcMar>
            <w:vAlign w:val="center"/>
          </w:tcPr>
          <w:p w14:paraId="243B0D5D">
            <w:pPr>
              <w:spacing w:after="0"/>
              <w:jc w:val="left"/>
            </w:pPr>
            <w:r>
              <w:rPr>
                <w:rFonts w:ascii="Times New Roman" w:hAnsi="Times New Roman" w:eastAsia="宋体"/>
                <w:sz w:val="19"/>
              </w:rPr>
              <w:t>IRProgram 到 x86-64</w:t>
            </w:r>
          </w:p>
        </w:tc>
      </w:tr>
      <w:tr w14:paraId="0FDD8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29288836">
            <w:pPr>
              <w:spacing w:after="0"/>
              <w:jc w:val="left"/>
            </w:pPr>
            <w:r>
              <w:rPr>
                <w:rFonts w:ascii="Times New Roman" w:hAnsi="Times New Roman" w:eastAsia="宋体"/>
                <w:sz w:val="19"/>
              </w:rPr>
              <w:t>Compiler.compile</w:t>
            </w:r>
          </w:p>
        </w:tc>
        <w:tc>
          <w:tcPr>
            <w:tcW w:w="1800" w:type="dxa"/>
            <w:tcMar>
              <w:top w:w="70" w:type="dxa"/>
              <w:left w:w="100" w:type="dxa"/>
              <w:bottom w:w="70" w:type="dxa"/>
              <w:right w:w="100" w:type="dxa"/>
            </w:tcMar>
            <w:vAlign w:val="center"/>
          </w:tcPr>
          <w:p w14:paraId="7D2DF9BF">
            <w:pPr>
              <w:spacing w:after="0"/>
              <w:jc w:val="left"/>
            </w:pPr>
            <w:r>
              <w:rPr>
                <w:rFonts w:ascii="Times New Roman" w:hAnsi="Times New Roman" w:eastAsia="宋体"/>
                <w:sz w:val="19"/>
              </w:rPr>
              <w:t>src/compiler.py</w:t>
            </w:r>
          </w:p>
        </w:tc>
        <w:tc>
          <w:tcPr>
            <w:tcW w:w="3880" w:type="dxa"/>
            <w:tcMar>
              <w:top w:w="70" w:type="dxa"/>
              <w:left w:w="100" w:type="dxa"/>
              <w:bottom w:w="70" w:type="dxa"/>
              <w:right w:w="100" w:type="dxa"/>
            </w:tcMar>
            <w:vAlign w:val="center"/>
          </w:tcPr>
          <w:p w14:paraId="6F558C0D">
            <w:pPr>
              <w:spacing w:after="0"/>
              <w:jc w:val="left"/>
            </w:pPr>
            <w:r>
              <w:rPr>
                <w:rFonts w:ascii="Times New Roman" w:hAnsi="Times New Roman" w:eastAsia="宋体"/>
                <w:sz w:val="19"/>
              </w:rPr>
              <w:t>统一编译协调器</w:t>
            </w:r>
          </w:p>
        </w:tc>
      </w:tr>
      <w:tr w14:paraId="5DBD4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2BDF65C8">
            <w:pPr>
              <w:spacing w:after="0"/>
              <w:jc w:val="left"/>
            </w:pPr>
            <w:r>
              <w:rPr>
                <w:rFonts w:ascii="Times New Roman" w:hAnsi="Times New Roman" w:eastAsia="宋体"/>
                <w:sz w:val="19"/>
              </w:rPr>
              <w:t>CompilerDemoApp</w:t>
            </w:r>
          </w:p>
        </w:tc>
        <w:tc>
          <w:tcPr>
            <w:tcW w:w="1800" w:type="dxa"/>
            <w:tcMar>
              <w:top w:w="70" w:type="dxa"/>
              <w:left w:w="100" w:type="dxa"/>
              <w:bottom w:w="70" w:type="dxa"/>
              <w:right w:w="100" w:type="dxa"/>
            </w:tcMar>
            <w:vAlign w:val="center"/>
          </w:tcPr>
          <w:p w14:paraId="4A621725">
            <w:pPr>
              <w:spacing w:after="0"/>
              <w:jc w:val="left"/>
            </w:pPr>
            <w:r>
              <w:rPr>
                <w:rFonts w:ascii="Times New Roman" w:hAnsi="Times New Roman" w:eastAsia="宋体"/>
                <w:sz w:val="19"/>
              </w:rPr>
              <w:t>gui.py</w:t>
            </w:r>
          </w:p>
        </w:tc>
        <w:tc>
          <w:tcPr>
            <w:tcW w:w="3880" w:type="dxa"/>
            <w:tcMar>
              <w:top w:w="70" w:type="dxa"/>
              <w:left w:w="100" w:type="dxa"/>
              <w:bottom w:w="70" w:type="dxa"/>
              <w:right w:w="100" w:type="dxa"/>
            </w:tcMar>
            <w:vAlign w:val="center"/>
          </w:tcPr>
          <w:p w14:paraId="63E50499">
            <w:pPr>
              <w:spacing w:after="0"/>
              <w:jc w:val="left"/>
            </w:pPr>
            <w:r>
              <w:rPr>
                <w:rFonts w:ascii="Times New Roman" w:hAnsi="Times New Roman" w:eastAsia="宋体"/>
                <w:sz w:val="19"/>
              </w:rPr>
              <w:t>首页、工作台、文件操作与窗口生命周期</w:t>
            </w:r>
          </w:p>
        </w:tc>
      </w:tr>
      <w:tr w14:paraId="2C63F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49C5FF59">
            <w:pPr>
              <w:spacing w:after="0"/>
              <w:jc w:val="left"/>
            </w:pPr>
            <w:r>
              <w:rPr>
                <w:rFonts w:ascii="Times New Roman" w:hAnsi="Times New Roman" w:eastAsia="宋体"/>
                <w:sz w:val="19"/>
              </w:rPr>
              <w:t>CompilerWorkbench.compile_now</w:t>
            </w:r>
          </w:p>
        </w:tc>
        <w:tc>
          <w:tcPr>
            <w:tcW w:w="1800" w:type="dxa"/>
            <w:tcMar>
              <w:top w:w="70" w:type="dxa"/>
              <w:left w:w="100" w:type="dxa"/>
              <w:bottom w:w="70" w:type="dxa"/>
              <w:right w:w="100" w:type="dxa"/>
            </w:tcMar>
            <w:vAlign w:val="center"/>
          </w:tcPr>
          <w:p w14:paraId="2ED5DB7C">
            <w:pPr>
              <w:spacing w:after="0"/>
              <w:jc w:val="left"/>
            </w:pPr>
            <w:r>
              <w:rPr>
                <w:rFonts w:ascii="Times New Roman" w:hAnsi="Times New Roman" w:eastAsia="宋体"/>
                <w:sz w:val="19"/>
              </w:rPr>
              <w:t>gui.py</w:t>
            </w:r>
          </w:p>
        </w:tc>
        <w:tc>
          <w:tcPr>
            <w:tcW w:w="3880" w:type="dxa"/>
            <w:tcMar>
              <w:top w:w="70" w:type="dxa"/>
              <w:left w:w="100" w:type="dxa"/>
              <w:bottom w:w="70" w:type="dxa"/>
              <w:right w:w="100" w:type="dxa"/>
            </w:tcMar>
            <w:vAlign w:val="center"/>
          </w:tcPr>
          <w:p w14:paraId="24AE4C82">
            <w:pPr>
              <w:spacing w:after="0"/>
              <w:jc w:val="left"/>
            </w:pPr>
            <w:r>
              <w:rPr>
                <w:rFonts w:ascii="Times New Roman" w:hAnsi="Times New Roman" w:eastAsia="宋体"/>
                <w:sz w:val="19"/>
              </w:rPr>
              <w:t>内存编译并原子更新五类结果</w:t>
            </w:r>
          </w:p>
        </w:tc>
      </w:tr>
      <w:tr w14:paraId="52263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70" w:type="dxa"/>
              <w:left w:w="100" w:type="dxa"/>
              <w:bottom w:w="70" w:type="dxa"/>
              <w:right w:w="100" w:type="dxa"/>
            </w:tcMar>
            <w:vAlign w:val="center"/>
          </w:tcPr>
          <w:p w14:paraId="3C04A55E">
            <w:pPr>
              <w:spacing w:after="0"/>
              <w:jc w:val="left"/>
            </w:pPr>
            <w:r>
              <w:rPr>
                <w:rFonts w:ascii="Times New Roman" w:hAnsi="Times New Roman" w:eastAsia="宋体"/>
                <w:sz w:val="19"/>
              </w:rPr>
              <w:t>run_file</w:t>
            </w:r>
          </w:p>
        </w:tc>
        <w:tc>
          <w:tcPr>
            <w:tcW w:w="1800" w:type="dxa"/>
            <w:tcMar>
              <w:top w:w="70" w:type="dxa"/>
              <w:left w:w="100" w:type="dxa"/>
              <w:bottom w:w="70" w:type="dxa"/>
              <w:right w:w="100" w:type="dxa"/>
            </w:tcMar>
            <w:vAlign w:val="center"/>
          </w:tcPr>
          <w:p w14:paraId="2714EF60">
            <w:pPr>
              <w:spacing w:after="0"/>
              <w:jc w:val="left"/>
            </w:pPr>
            <w:r>
              <w:rPr>
                <w:rFonts w:ascii="Times New Roman" w:hAnsi="Times New Roman" w:eastAsia="宋体"/>
                <w:sz w:val="19"/>
              </w:rPr>
              <w:t>src/main.py</w:t>
            </w:r>
          </w:p>
        </w:tc>
        <w:tc>
          <w:tcPr>
            <w:tcW w:w="3880" w:type="dxa"/>
            <w:tcMar>
              <w:top w:w="70" w:type="dxa"/>
              <w:left w:w="100" w:type="dxa"/>
              <w:bottom w:w="70" w:type="dxa"/>
              <w:right w:w="100" w:type="dxa"/>
            </w:tcMar>
            <w:vAlign w:val="center"/>
          </w:tcPr>
          <w:p w14:paraId="13810FC6">
            <w:pPr>
              <w:spacing w:after="0"/>
              <w:jc w:val="left"/>
            </w:pPr>
            <w:r>
              <w:rPr>
                <w:rFonts w:ascii="Times New Roman" w:hAnsi="Times New Roman" w:eastAsia="宋体"/>
                <w:sz w:val="19"/>
              </w:rPr>
              <w:t>CLI 展示、文件输出、GCC 与错误返回</w:t>
            </w:r>
          </w:p>
        </w:tc>
      </w:tr>
    </w:tbl>
    <w:p w14:paraId="1817A519">
      <w:pPr>
        <w:spacing w:after="0"/>
      </w:pPr>
    </w:p>
    <w:p w14:paraId="702DAB98">
      <w:pPr>
        <w:pStyle w:val="4"/>
        <w:keepNext/>
      </w:pPr>
      <w:r>
        <w:rPr>
          <w:rFonts w:ascii="Times New Roman" w:hAnsi="Times New Roman" w:eastAsia="华文仿宋"/>
          <w:b w:val="0"/>
          <w:sz w:val="28"/>
        </w:rPr>
        <w:t>7.3 命令行参数</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5980"/>
      </w:tblGrid>
      <w:tr w14:paraId="2E4A9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200" w:type="dxa"/>
            <w:shd w:val="clear" w:color="auto" w:fill="D9D9D9"/>
            <w:tcMar>
              <w:top w:w="70" w:type="dxa"/>
              <w:left w:w="100" w:type="dxa"/>
              <w:bottom w:w="70" w:type="dxa"/>
              <w:right w:w="100" w:type="dxa"/>
            </w:tcMar>
            <w:vAlign w:val="center"/>
          </w:tcPr>
          <w:p w14:paraId="5D4D3D9C">
            <w:pPr>
              <w:spacing w:after="0"/>
              <w:jc w:val="center"/>
            </w:pPr>
            <w:r>
              <w:rPr>
                <w:rFonts w:ascii="Times New Roman" w:hAnsi="Times New Roman" w:eastAsia="宋体"/>
                <w:b/>
                <w:sz w:val="19"/>
              </w:rPr>
              <w:t>参数</w:t>
            </w:r>
          </w:p>
        </w:tc>
        <w:tc>
          <w:tcPr>
            <w:tcW w:w="5980" w:type="dxa"/>
            <w:shd w:val="clear" w:color="auto" w:fill="D9D9D9"/>
            <w:tcMar>
              <w:top w:w="70" w:type="dxa"/>
              <w:left w:w="100" w:type="dxa"/>
              <w:bottom w:w="70" w:type="dxa"/>
              <w:right w:w="100" w:type="dxa"/>
            </w:tcMar>
            <w:vAlign w:val="center"/>
          </w:tcPr>
          <w:p w14:paraId="04D5A203">
            <w:pPr>
              <w:spacing w:after="0"/>
              <w:jc w:val="center"/>
            </w:pPr>
            <w:r>
              <w:rPr>
                <w:rFonts w:ascii="Times New Roman" w:hAnsi="Times New Roman" w:eastAsia="宋体"/>
                <w:b/>
                <w:sz w:val="19"/>
              </w:rPr>
              <w:t>作用</w:t>
            </w:r>
          </w:p>
        </w:tc>
      </w:tr>
      <w:tr w14:paraId="1D065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6F11CDF6">
            <w:pPr>
              <w:spacing w:after="0"/>
              <w:jc w:val="left"/>
            </w:pPr>
            <w:r>
              <w:rPr>
                <w:rFonts w:ascii="Times New Roman" w:hAnsi="Times New Roman" w:eastAsia="宋体"/>
                <w:sz w:val="19"/>
              </w:rPr>
              <w:t>input_file</w:t>
            </w:r>
          </w:p>
        </w:tc>
        <w:tc>
          <w:tcPr>
            <w:tcW w:w="5980" w:type="dxa"/>
            <w:tcMar>
              <w:top w:w="70" w:type="dxa"/>
              <w:left w:w="100" w:type="dxa"/>
              <w:bottom w:w="70" w:type="dxa"/>
              <w:right w:w="100" w:type="dxa"/>
            </w:tcMar>
            <w:vAlign w:val="center"/>
          </w:tcPr>
          <w:p w14:paraId="53DD5826">
            <w:pPr>
              <w:spacing w:after="0"/>
              <w:jc w:val="left"/>
            </w:pPr>
            <w:r>
              <w:rPr>
                <w:rFonts w:ascii="Times New Roman" w:hAnsi="Times New Roman" w:eastAsia="宋体"/>
                <w:sz w:val="19"/>
              </w:rPr>
              <w:t>输入类 Rust 源文件；缺省为 examples/course_full.rs</w:t>
            </w:r>
          </w:p>
        </w:tc>
      </w:tr>
      <w:tr w14:paraId="0B5B6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5DBBD648">
            <w:pPr>
              <w:spacing w:after="0"/>
              <w:jc w:val="left"/>
            </w:pPr>
            <w:r>
              <w:rPr>
                <w:rFonts w:ascii="Times New Roman" w:hAnsi="Times New Roman" w:eastAsia="宋体"/>
                <w:sz w:val="19"/>
              </w:rPr>
              <w:t>--no-tokens</w:t>
            </w:r>
          </w:p>
        </w:tc>
        <w:tc>
          <w:tcPr>
            <w:tcW w:w="5980" w:type="dxa"/>
            <w:tcMar>
              <w:top w:w="70" w:type="dxa"/>
              <w:left w:w="100" w:type="dxa"/>
              <w:bottom w:w="70" w:type="dxa"/>
              <w:right w:w="100" w:type="dxa"/>
            </w:tcMar>
            <w:vAlign w:val="center"/>
          </w:tcPr>
          <w:p w14:paraId="011FC2FF">
            <w:pPr>
              <w:spacing w:after="0"/>
              <w:jc w:val="left"/>
            </w:pPr>
            <w:r>
              <w:rPr>
                <w:rFonts w:ascii="Times New Roman" w:hAnsi="Times New Roman" w:eastAsia="宋体"/>
                <w:sz w:val="19"/>
              </w:rPr>
              <w:t>不打印 Token 列表</w:t>
            </w:r>
          </w:p>
        </w:tc>
      </w:tr>
      <w:tr w14:paraId="28DA0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3CFAF3D4">
            <w:pPr>
              <w:spacing w:after="0"/>
              <w:jc w:val="left"/>
            </w:pPr>
            <w:r>
              <w:rPr>
                <w:rFonts w:ascii="Times New Roman" w:hAnsi="Times New Roman" w:eastAsia="宋体"/>
                <w:sz w:val="19"/>
              </w:rPr>
              <w:t>--no-ast</w:t>
            </w:r>
          </w:p>
        </w:tc>
        <w:tc>
          <w:tcPr>
            <w:tcW w:w="5980" w:type="dxa"/>
            <w:tcMar>
              <w:top w:w="70" w:type="dxa"/>
              <w:left w:w="100" w:type="dxa"/>
              <w:bottom w:w="70" w:type="dxa"/>
              <w:right w:w="100" w:type="dxa"/>
            </w:tcMar>
            <w:vAlign w:val="center"/>
          </w:tcPr>
          <w:p w14:paraId="31D3B71D">
            <w:pPr>
              <w:spacing w:after="0"/>
              <w:jc w:val="left"/>
            </w:pPr>
            <w:r>
              <w:rPr>
                <w:rFonts w:ascii="Times New Roman" w:hAnsi="Times New Roman" w:eastAsia="宋体"/>
                <w:sz w:val="19"/>
              </w:rPr>
              <w:t>不打印 AST JSON 和树</w:t>
            </w:r>
          </w:p>
        </w:tc>
      </w:tr>
      <w:tr w14:paraId="7DE38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5C5C3FD4">
            <w:pPr>
              <w:spacing w:after="0"/>
              <w:jc w:val="left"/>
            </w:pPr>
            <w:r>
              <w:rPr>
                <w:rFonts w:ascii="Times New Roman" w:hAnsi="Times New Roman" w:eastAsia="宋体"/>
                <w:sz w:val="19"/>
              </w:rPr>
              <w:t>--no-semantic</w:t>
            </w:r>
          </w:p>
        </w:tc>
        <w:tc>
          <w:tcPr>
            <w:tcW w:w="5980" w:type="dxa"/>
            <w:tcMar>
              <w:top w:w="70" w:type="dxa"/>
              <w:left w:w="100" w:type="dxa"/>
              <w:bottom w:w="70" w:type="dxa"/>
              <w:right w:w="100" w:type="dxa"/>
            </w:tcMar>
            <w:vAlign w:val="center"/>
          </w:tcPr>
          <w:p w14:paraId="4506907C">
            <w:pPr>
              <w:spacing w:after="0"/>
              <w:jc w:val="left"/>
            </w:pPr>
            <w:r>
              <w:rPr>
                <w:rFonts w:ascii="Times New Roman" w:hAnsi="Times New Roman" w:eastAsia="宋体"/>
                <w:sz w:val="19"/>
              </w:rPr>
              <w:t>跳过语义检查，仅用于调试</w:t>
            </w:r>
          </w:p>
        </w:tc>
      </w:tr>
      <w:tr w14:paraId="37B2EB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456C1F43">
            <w:pPr>
              <w:spacing w:after="0"/>
              <w:jc w:val="left"/>
            </w:pPr>
            <w:r>
              <w:rPr>
                <w:rFonts w:ascii="Times New Roman" w:hAnsi="Times New Roman" w:eastAsia="宋体"/>
                <w:sz w:val="19"/>
              </w:rPr>
              <w:t>--no-ir</w:t>
            </w:r>
          </w:p>
        </w:tc>
        <w:tc>
          <w:tcPr>
            <w:tcW w:w="5980" w:type="dxa"/>
            <w:tcMar>
              <w:top w:w="70" w:type="dxa"/>
              <w:left w:w="100" w:type="dxa"/>
              <w:bottom w:w="70" w:type="dxa"/>
              <w:right w:w="100" w:type="dxa"/>
            </w:tcMar>
            <w:vAlign w:val="center"/>
          </w:tcPr>
          <w:p w14:paraId="4A5B0128">
            <w:pPr>
              <w:spacing w:after="0"/>
              <w:jc w:val="left"/>
            </w:pPr>
            <w:r>
              <w:rPr>
                <w:rFonts w:ascii="Times New Roman" w:hAnsi="Times New Roman" w:eastAsia="宋体"/>
                <w:sz w:val="19"/>
              </w:rPr>
              <w:t>不在终端打印四元式</w:t>
            </w:r>
          </w:p>
        </w:tc>
      </w:tr>
      <w:tr w14:paraId="42083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03DFC665">
            <w:pPr>
              <w:spacing w:after="0"/>
              <w:jc w:val="left"/>
            </w:pPr>
            <w:r>
              <w:rPr>
                <w:rFonts w:ascii="Times New Roman" w:hAnsi="Times New Roman" w:eastAsia="宋体"/>
                <w:sz w:val="19"/>
              </w:rPr>
              <w:t>--show-asm</w:t>
            </w:r>
          </w:p>
        </w:tc>
        <w:tc>
          <w:tcPr>
            <w:tcW w:w="5980" w:type="dxa"/>
            <w:tcMar>
              <w:top w:w="70" w:type="dxa"/>
              <w:left w:w="100" w:type="dxa"/>
              <w:bottom w:w="70" w:type="dxa"/>
              <w:right w:w="100" w:type="dxa"/>
            </w:tcMar>
            <w:vAlign w:val="center"/>
          </w:tcPr>
          <w:p w14:paraId="0D592B1E">
            <w:pPr>
              <w:spacing w:after="0"/>
              <w:jc w:val="left"/>
            </w:pPr>
            <w:r>
              <w:rPr>
                <w:rFonts w:ascii="Times New Roman" w:hAnsi="Times New Roman" w:eastAsia="宋体"/>
                <w:sz w:val="19"/>
              </w:rPr>
              <w:t>在终端打印 x86-64 汇编</w:t>
            </w:r>
          </w:p>
        </w:tc>
      </w:tr>
      <w:tr w14:paraId="55541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585F8F7C">
            <w:pPr>
              <w:spacing w:after="0"/>
              <w:jc w:val="left"/>
            </w:pPr>
            <w:r>
              <w:rPr>
                <w:rFonts w:ascii="Times New Roman" w:hAnsi="Times New Roman" w:eastAsia="宋体"/>
                <w:sz w:val="19"/>
              </w:rPr>
              <w:t>--output-dir DIR</w:t>
            </w:r>
          </w:p>
        </w:tc>
        <w:tc>
          <w:tcPr>
            <w:tcW w:w="5980" w:type="dxa"/>
            <w:tcMar>
              <w:top w:w="70" w:type="dxa"/>
              <w:left w:w="100" w:type="dxa"/>
              <w:bottom w:w="70" w:type="dxa"/>
              <w:right w:w="100" w:type="dxa"/>
            </w:tcMar>
            <w:vAlign w:val="center"/>
          </w:tcPr>
          <w:p w14:paraId="37A316B3">
            <w:pPr>
              <w:spacing w:after="0"/>
              <w:jc w:val="left"/>
            </w:pPr>
            <w:r>
              <w:rPr>
                <w:rFonts w:ascii="Times New Roman" w:hAnsi="Times New Roman" w:eastAsia="宋体"/>
                <w:sz w:val="19"/>
              </w:rPr>
              <w:t>指定 .ir/.s/.exe 输出目录</w:t>
            </w:r>
          </w:p>
        </w:tc>
      </w:tr>
      <w:tr w14:paraId="57F48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2AD9E8AF">
            <w:pPr>
              <w:spacing w:after="0"/>
              <w:jc w:val="left"/>
            </w:pPr>
            <w:r>
              <w:rPr>
                <w:rFonts w:ascii="Times New Roman" w:hAnsi="Times New Roman" w:eastAsia="宋体"/>
                <w:sz w:val="19"/>
              </w:rPr>
              <w:t>--no-write</w:t>
            </w:r>
          </w:p>
        </w:tc>
        <w:tc>
          <w:tcPr>
            <w:tcW w:w="5980" w:type="dxa"/>
            <w:tcMar>
              <w:top w:w="70" w:type="dxa"/>
              <w:left w:w="100" w:type="dxa"/>
              <w:bottom w:w="70" w:type="dxa"/>
              <w:right w:w="100" w:type="dxa"/>
            </w:tcMar>
            <w:vAlign w:val="center"/>
          </w:tcPr>
          <w:p w14:paraId="0498DEF3">
            <w:pPr>
              <w:spacing w:after="0"/>
              <w:jc w:val="left"/>
            </w:pPr>
            <w:r>
              <w:rPr>
                <w:rFonts w:ascii="Times New Roman" w:hAnsi="Times New Roman" w:eastAsia="宋体"/>
                <w:sz w:val="19"/>
              </w:rPr>
              <w:t>不写文件，不能与 --assemble 同用</w:t>
            </w:r>
          </w:p>
        </w:tc>
      </w:tr>
      <w:tr w14:paraId="78B6A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200" w:type="dxa"/>
            <w:tcMar>
              <w:top w:w="70" w:type="dxa"/>
              <w:left w:w="100" w:type="dxa"/>
              <w:bottom w:w="70" w:type="dxa"/>
              <w:right w:w="100" w:type="dxa"/>
            </w:tcMar>
            <w:vAlign w:val="center"/>
          </w:tcPr>
          <w:p w14:paraId="51B23680">
            <w:pPr>
              <w:spacing w:after="0"/>
              <w:jc w:val="left"/>
            </w:pPr>
            <w:r>
              <w:rPr>
                <w:rFonts w:ascii="Times New Roman" w:hAnsi="Times New Roman" w:eastAsia="宋体"/>
                <w:sz w:val="19"/>
              </w:rPr>
              <w:t>--assemble</w:t>
            </w:r>
          </w:p>
        </w:tc>
        <w:tc>
          <w:tcPr>
            <w:tcW w:w="5980" w:type="dxa"/>
            <w:tcMar>
              <w:top w:w="70" w:type="dxa"/>
              <w:left w:w="100" w:type="dxa"/>
              <w:bottom w:w="70" w:type="dxa"/>
              <w:right w:w="100" w:type="dxa"/>
            </w:tcMar>
            <w:vAlign w:val="center"/>
          </w:tcPr>
          <w:p w14:paraId="3623A016">
            <w:pPr>
              <w:spacing w:after="0"/>
              <w:jc w:val="left"/>
            </w:pPr>
            <w:r>
              <w:rPr>
                <w:rFonts w:ascii="Times New Roman" w:hAnsi="Times New Roman" w:eastAsia="宋体"/>
                <w:sz w:val="19"/>
              </w:rPr>
              <w:t>调用 GCC 生成可执行程序</w:t>
            </w:r>
          </w:p>
        </w:tc>
      </w:tr>
    </w:tbl>
    <w:p w14:paraId="59BD380C">
      <w:pPr>
        <w:spacing w:after="0"/>
      </w:pPr>
    </w:p>
    <w:p w14:paraId="7F1A0545">
      <w:pPr>
        <w:pStyle w:val="4"/>
        <w:keepNext/>
      </w:pPr>
      <w:r>
        <w:rPr>
          <w:rFonts w:ascii="Times New Roman" w:hAnsi="Times New Roman" w:eastAsia="华文仿宋"/>
          <w:b w:val="0"/>
          <w:sz w:val="28"/>
        </w:rPr>
        <w:t>7.4 独立程序打包</w:t>
      </w:r>
    </w:p>
    <w:p w14:paraId="53B6009C">
      <w:pPr>
        <w:spacing w:after="0"/>
        <w:ind w:firstLine="420"/>
        <w:jc w:val="both"/>
      </w:pPr>
      <w:r>
        <w:rPr>
          <w:rFonts w:ascii="Times New Roman" w:hAnsi="Times New Roman" w:eastAsia="宋体"/>
        </w:rPr>
        <w:t>build_release.ps1 使用 64 位 Python 3.11 与 PyInstaller 6.15 构建两个单文件程序。dist/rust_like_compiler.exe 使用 Windows GUI Subsystem 2，双击后没有黑色控制台并保持事件循环；dist/rust_like_compiler_cli.exe 使用 Console Subsystem 3，保留 python run.py 的全部参数。GUI 内置 16 个 .rs 示例、Tk 运行时和多尺寸应用图标，生成 IR/汇编不依赖 GCC，只有“编译并运行”功能需要 GCC。最终 GUI EXE 的 SHA-256 为 86D21D6BCBBE95252F3C9A2BA16070913A88E88CEF898F526ECE483231C5E274。</w:t>
      </w:r>
    </w:p>
    <w:p w14:paraId="0D8CD029">
      <w:pPr>
        <w:pStyle w:val="4"/>
        <w:keepNext/>
        <w:pageBreakBefore/>
      </w:pPr>
      <w:r>
        <w:rPr>
          <w:rFonts w:ascii="Times New Roman" w:hAnsi="Times New Roman" w:eastAsia="华文仿宋"/>
          <w:b w:val="0"/>
          <w:sz w:val="28"/>
        </w:rPr>
        <w:t>7.5 可视化演示器首页与工作台</w:t>
      </w:r>
      <w:r>
        <w:rPr>
          <w:rFonts w:hint="eastAsia"/>
          <w:b w:val="0"/>
          <w:sz w:val="28"/>
          <w:lang w:eastAsia="zh-CN"/>
        </w:rPr>
        <w:t>（</w:t>
      </w:r>
      <w:r>
        <w:rPr>
          <w:rFonts w:hint="eastAsia"/>
          <w:b w:val="0"/>
          <w:sz w:val="28"/>
          <w:lang w:val="en-US" w:eastAsia="zh-CN"/>
        </w:rPr>
        <w:t>太有AI味了。。。）</w:t>
      </w:r>
      <w:bookmarkStart w:id="0" w:name="_GoBack"/>
      <w:bookmarkEnd w:id="0"/>
    </w:p>
    <w:p w14:paraId="77186C23">
      <w:pPr>
        <w:spacing w:after="0"/>
        <w:ind w:firstLine="420"/>
        <w:jc w:val="both"/>
      </w:pPr>
      <w:r>
        <w:rPr>
          <w:rFonts w:ascii="Times New Roman" w:hAnsi="Times New Roman" w:eastAsia="宋体"/>
        </w:rPr>
        <w:t>可视化层直接调用 Compiler.compile(source)，不解析命令行文本，也不在实时分析阶段写临时文件。程序启动后先显示首页，提供综合功能、基础语法和错误定位三个入口；进入工作台后，左侧为带行号和语法高亮的源码编辑器，右侧用 Token、AST、IR、x86-64 和诊断页展示编译结果。用户既可以载入内置示例，也可以打开文件或直接输入自己的源程序。</w:t>
      </w:r>
    </w:p>
    <w:p w14:paraId="52CD257F">
      <w:pPr>
        <w:keepNext/>
        <w:spacing w:before="60" w:after="0"/>
        <w:ind w:firstLine="0"/>
        <w:jc w:val="center"/>
      </w:pPr>
      <w:r>
        <w:drawing>
          <wp:inline distT="0" distB="0" distL="114300" distR="114300">
            <wp:extent cx="5229860" cy="2797810"/>
            <wp:effectExtent l="0" t="0" r="12700" b="6350"/>
            <wp:docPr id="3" name="Picture 3" descr="类 Rust 一遍式编译器蓝白渐变首页，包含综合功能、基础语法和错误定位三个演示入口" title="类 Rust 一遍式编译器蓝白渐变首页，包含综合功能、基础语法和错误定位三个演示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类 Rust 一遍式编译器蓝白渐变首页，包含综合功能、基础语法和错误定位三个演示入口" title="类 Rust 一遍式编译器蓝白渐变首页，包含综合功能、基础语法和错误定位三个演示入口"/>
                    <pic:cNvPicPr>
                      <a:picLocks noChangeAspect="1"/>
                    </pic:cNvPicPr>
                  </pic:nvPicPr>
                  <pic:blipFill>
                    <a:blip r:embed="rId7"/>
                    <a:stretch>
                      <a:fillRect/>
                    </a:stretch>
                  </pic:blipFill>
                  <pic:spPr>
                    <a:xfrm>
                      <a:off x="0" y="0"/>
                      <a:ext cx="5230368" cy="2798206"/>
                    </a:xfrm>
                    <a:prstGeom prst="rect">
                      <a:avLst/>
                    </a:prstGeom>
                  </pic:spPr>
                </pic:pic>
              </a:graphicData>
            </a:graphic>
          </wp:inline>
        </w:drawing>
      </w:r>
    </w:p>
    <w:p w14:paraId="0D1AE08E">
      <w:pPr>
        <w:pStyle w:val="7"/>
        <w:keepNext w:val="0"/>
        <w:spacing w:before="60" w:after="120"/>
        <w:jc w:val="center"/>
      </w:pPr>
      <w:r>
        <w:rPr>
          <w:rFonts w:ascii="Times New Roman" w:hAnsi="Times New Roman" w:eastAsia="宋体"/>
          <w:sz w:val="21"/>
        </w:rPr>
        <w:t>图 7-1 首页与三类演示入口</w:t>
      </w:r>
    </w:p>
    <w:p w14:paraId="0333E72D">
      <w:pPr>
        <w:spacing w:after="0"/>
        <w:ind w:firstLine="420"/>
        <w:jc w:val="both"/>
      </w:pPr>
      <w:r>
        <w:rPr>
          <w:rFonts w:ascii="Times New Roman" w:hAnsi="Times New Roman" w:eastAsia="宋体"/>
        </w:rPr>
        <w:t>“实时分析”默认开启。文本变化后先将上一版结果标为失效，停止输入约 0.5 秒后重新编译；成功时五个统计卡片同步显示 262 个可见 Token、3 个函数、98 条四元式、语义通过和 286 行汇编。左右分栏可拖动，1286×688 窗口及 150% 缩放下均完成截图复核。</w:t>
      </w:r>
    </w:p>
    <w:p w14:paraId="4D688541">
      <w:pPr>
        <w:keepNext/>
        <w:spacing w:before="60" w:after="0"/>
        <w:ind w:firstLine="0"/>
        <w:jc w:val="center"/>
      </w:pPr>
      <w:r>
        <w:drawing>
          <wp:inline distT="0" distB="0" distL="114300" distR="114300">
            <wp:extent cx="5229860" cy="2797810"/>
            <wp:effectExtent l="0" t="0" r="12700" b="6350"/>
            <wp:docPr id="4" name="Picture 4" descr="综合示例可视化工作台：左侧显示类 Rust 源码，右侧显示 98 条四元式中间代码和阶段统计" title="综合示例可视化工作台：左侧显示类 Rust 源码，右侧显示 98 条四元式中间代码和阶段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综合示例可视化工作台：左侧显示类 Rust 源码，右侧显示 98 条四元式中间代码和阶段统计" title="综合示例可视化工作台：左侧显示类 Rust 源码，右侧显示 98 条四元式中间代码和阶段统计"/>
                    <pic:cNvPicPr>
                      <a:picLocks noChangeAspect="1"/>
                    </pic:cNvPicPr>
                  </pic:nvPicPr>
                  <pic:blipFill>
                    <a:blip r:embed="rId8"/>
                    <a:stretch>
                      <a:fillRect/>
                    </a:stretch>
                  </pic:blipFill>
                  <pic:spPr>
                    <a:xfrm>
                      <a:off x="0" y="0"/>
                      <a:ext cx="5230368" cy="2798206"/>
                    </a:xfrm>
                    <a:prstGeom prst="rect">
                      <a:avLst/>
                    </a:prstGeom>
                  </pic:spPr>
                </pic:pic>
              </a:graphicData>
            </a:graphic>
          </wp:inline>
        </w:drawing>
      </w:r>
    </w:p>
    <w:p w14:paraId="1A65EE09">
      <w:pPr>
        <w:pStyle w:val="7"/>
        <w:keepNext w:val="0"/>
        <w:spacing w:before="60" w:after="120"/>
        <w:jc w:val="center"/>
      </w:pPr>
      <w:r>
        <w:rPr>
          <w:rFonts w:ascii="Times New Roman" w:hAnsi="Times New Roman" w:eastAsia="宋体"/>
          <w:sz w:val="21"/>
        </w:rPr>
        <w:t>图 7-2 综合示例及动态四元式 IR 结果</w:t>
      </w:r>
    </w:p>
    <w:p w14:paraId="33446B57">
      <w:pPr>
        <w:pStyle w:val="4"/>
        <w:keepNext/>
        <w:pageBreakBefore/>
      </w:pPr>
      <w:r>
        <w:rPr>
          <w:rFonts w:ascii="Times New Roman" w:hAnsi="Times New Roman" w:eastAsia="华文仿宋"/>
          <w:b w:val="0"/>
          <w:sz w:val="28"/>
        </w:rPr>
        <w:t>7.6 目标代码与错误诊断展示</w:t>
      </w:r>
    </w:p>
    <w:p w14:paraId="75B3E724">
      <w:pPr>
        <w:spacing w:after="0"/>
        <w:ind w:firstLine="420"/>
        <w:jc w:val="both"/>
      </w:pPr>
      <w:r>
        <w:rPr>
          <w:rFonts w:ascii="Times New Roman" w:hAnsi="Times New Roman" w:eastAsia="宋体"/>
        </w:rPr>
        <w:t>目标代码页直接显示 AssemblyGenerator 产生的 GNU Intel x86-64 汇编，可水平、垂直滚动并复制或导出。界面顶部同时保留阶段统计，使演示时可以从函数级四元式切换到真实栈帧、算术、跳转与调用指令，而不需要打开外部编辑器。</w:t>
      </w:r>
    </w:p>
    <w:p w14:paraId="040F38DD">
      <w:pPr>
        <w:keepNext/>
        <w:spacing w:before="60" w:after="0"/>
        <w:ind w:firstLine="0"/>
        <w:jc w:val="center"/>
      </w:pPr>
      <w:r>
        <w:drawing>
          <wp:inline distT="0" distB="0" distL="114300" distR="114300">
            <wp:extent cx="5229860" cy="2797810"/>
            <wp:effectExtent l="0" t="0" r="12700" b="6350"/>
            <wp:docPr id="5" name="Picture 5" descr="综合示例可视化工作台的 x86-64 目标汇编页面" title="综合示例可视化工作台的 x86-64 目标汇编页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综合示例可视化工作台的 x86-64 目标汇编页面" title="综合示例可视化工作台的 x86-64 目标汇编页面"/>
                    <pic:cNvPicPr>
                      <a:picLocks noChangeAspect="1"/>
                    </pic:cNvPicPr>
                  </pic:nvPicPr>
                  <pic:blipFill>
                    <a:blip r:embed="rId9"/>
                    <a:stretch>
                      <a:fillRect/>
                    </a:stretch>
                  </pic:blipFill>
                  <pic:spPr>
                    <a:xfrm>
                      <a:off x="0" y="0"/>
                      <a:ext cx="5230368" cy="2798206"/>
                    </a:xfrm>
                    <a:prstGeom prst="rect">
                      <a:avLst/>
                    </a:prstGeom>
                  </pic:spPr>
                </pic:pic>
              </a:graphicData>
            </a:graphic>
          </wp:inline>
        </w:drawing>
      </w:r>
    </w:p>
    <w:p w14:paraId="6F500239">
      <w:pPr>
        <w:pStyle w:val="7"/>
        <w:keepNext w:val="0"/>
        <w:spacing w:before="60" w:after="120"/>
        <w:jc w:val="center"/>
      </w:pPr>
      <w:r>
        <w:rPr>
          <w:rFonts w:ascii="Times New Roman" w:hAnsi="Times New Roman" w:eastAsia="宋体"/>
          <w:sz w:val="21"/>
        </w:rPr>
        <w:t>图 7-3 综合示例生成的 x86-64 目标汇编</w:t>
      </w:r>
    </w:p>
    <w:p w14:paraId="1E5C3A02">
      <w:pPr>
        <w:spacing w:after="0"/>
        <w:ind w:firstLine="420"/>
        <w:jc w:val="both"/>
      </w:pPr>
      <w:r>
        <w:rPr>
          <w:rFonts w:ascii="Times New Roman" w:hAnsi="Times New Roman" w:eastAsia="宋体"/>
        </w:rPr>
        <w:t>当编译失败时，界面根据 LexerError、ParserError、CodegenError、SemanticError 或 TargetCodeError 标记失败阶段；词法和语法错误还会解析行列并高亮源码行。所有旧 Token、AST、IR 和汇编页立即清空，避免把上一版成功结果误认为本次输出。图 7-4 中缺少分号的示例在语法分析阶段被拒绝，第 3 行同时以红色背景定位。</w:t>
      </w:r>
    </w:p>
    <w:p w14:paraId="50697402">
      <w:pPr>
        <w:keepNext/>
        <w:spacing w:before="60" w:after="0"/>
        <w:ind w:firstLine="0"/>
        <w:jc w:val="center"/>
      </w:pPr>
      <w:r>
        <w:drawing>
          <wp:inline distT="0" distB="0" distL="114300" distR="114300">
            <wp:extent cx="5229860" cy="2797810"/>
            <wp:effectExtent l="0" t="0" r="12700" b="6350"/>
            <wp:docPr id="6" name="Picture 6" descr="语法错误示例：第 3 行红色高亮，语法阶段失败并显示行列和插入符诊断" title="语法错误示例：第 3 行红色高亮，语法阶段失败并显示行列和插入符诊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语法错误示例：第 3 行红色高亮，语法阶段失败并显示行列和插入符诊断" title="语法错误示例：第 3 行红色高亮，语法阶段失败并显示行列和插入符诊断"/>
                    <pic:cNvPicPr>
                      <a:picLocks noChangeAspect="1"/>
                    </pic:cNvPicPr>
                  </pic:nvPicPr>
                  <pic:blipFill>
                    <a:blip r:embed="rId10"/>
                    <a:stretch>
                      <a:fillRect/>
                    </a:stretch>
                  </pic:blipFill>
                  <pic:spPr>
                    <a:xfrm>
                      <a:off x="0" y="0"/>
                      <a:ext cx="5230368" cy="2798206"/>
                    </a:xfrm>
                    <a:prstGeom prst="rect">
                      <a:avLst/>
                    </a:prstGeom>
                  </pic:spPr>
                </pic:pic>
              </a:graphicData>
            </a:graphic>
          </wp:inline>
        </w:drawing>
      </w:r>
    </w:p>
    <w:p w14:paraId="71D56B61">
      <w:pPr>
        <w:pStyle w:val="7"/>
        <w:keepNext w:val="0"/>
        <w:spacing w:before="60" w:after="120"/>
        <w:jc w:val="center"/>
      </w:pPr>
      <w:r>
        <w:rPr>
          <w:rFonts w:ascii="Times New Roman" w:hAnsi="Times New Roman" w:eastAsia="宋体"/>
          <w:sz w:val="21"/>
        </w:rPr>
        <w:t>图 7-4 语法错误的阶段状态、行列信息与源码高亮</w:t>
      </w:r>
    </w:p>
    <w:p w14:paraId="349D7696">
      <w:pPr>
        <w:pStyle w:val="4"/>
        <w:keepNext/>
        <w:pageBreakBefore/>
      </w:pPr>
      <w:r>
        <w:rPr>
          <w:rFonts w:ascii="Times New Roman" w:hAnsi="Times New Roman" w:eastAsia="华文仿宋"/>
          <w:b w:val="0"/>
          <w:sz w:val="28"/>
        </w:rPr>
        <w:t>7.7 汇编运行与退出码</w:t>
      </w:r>
    </w:p>
    <w:p w14:paraId="108278B8">
      <w:pPr>
        <w:spacing w:after="0"/>
        <w:ind w:firstLine="420"/>
        <w:jc w:val="both"/>
      </w:pPr>
      <w:r>
        <w:rPr>
          <w:rFonts w:ascii="Times New Roman" w:hAnsi="Times New Roman" w:eastAsia="宋体"/>
        </w:rPr>
        <w:t>点击“编译并运行”后，演示器在后台临时目录写入本次汇编，调用 GCC 链接并执行目标程序，再把标准输出、标准错误和退出码留在诊断页，全程不弹出一闪而过的控制台。综合示例无打印语句，因而标准输出和标准错误均为空，退出码 42 即为最终计算结果。运行期间重复按 F6 不会启动并发任务；若源码已修改或窗口关闭，旧运行结果不会覆盖新状态，活动目标进程也会被终止。</w:t>
      </w:r>
    </w:p>
    <w:p w14:paraId="6A52A3C7">
      <w:pPr>
        <w:keepNext/>
        <w:spacing w:before="60" w:after="0"/>
        <w:ind w:firstLine="0"/>
        <w:jc w:val="center"/>
      </w:pPr>
      <w:r>
        <w:drawing>
          <wp:inline distT="0" distB="0" distL="114300" distR="114300">
            <wp:extent cx="5229860" cy="2797810"/>
            <wp:effectExtent l="0" t="0" r="12700" b="6350"/>
            <wp:docPr id="7" name="Picture 7" descr="综合示例经 GCC 汇编并运行完成，诊断页面显示退出码 42，标准输出和标准错误为空" title="综合示例经 GCC 汇编并运行完成，诊断页面显示退出码 42，标准输出和标准错误为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综合示例经 GCC 汇编并运行完成，诊断页面显示退出码 42，标准输出和标准错误为空" title="综合示例经 GCC 汇编并运行完成，诊断页面显示退出码 42，标准输出和标准错误为空"/>
                    <pic:cNvPicPr>
                      <a:picLocks noChangeAspect="1"/>
                    </pic:cNvPicPr>
                  </pic:nvPicPr>
                  <pic:blipFill>
                    <a:blip r:embed="rId11"/>
                    <a:stretch>
                      <a:fillRect/>
                    </a:stretch>
                  </pic:blipFill>
                  <pic:spPr>
                    <a:xfrm>
                      <a:off x="0" y="0"/>
                      <a:ext cx="5230368" cy="2798206"/>
                    </a:xfrm>
                    <a:prstGeom prst="rect">
                      <a:avLst/>
                    </a:prstGeom>
                  </pic:spPr>
                </pic:pic>
              </a:graphicData>
            </a:graphic>
          </wp:inline>
        </w:drawing>
      </w:r>
    </w:p>
    <w:p w14:paraId="32FDA39D">
      <w:pPr>
        <w:pStyle w:val="7"/>
        <w:keepNext w:val="0"/>
        <w:spacing w:before="60" w:after="120"/>
        <w:jc w:val="center"/>
      </w:pPr>
      <w:r>
        <w:rPr>
          <w:rFonts w:ascii="Times New Roman" w:hAnsi="Times New Roman" w:eastAsia="宋体"/>
          <w:sz w:val="21"/>
        </w:rPr>
        <w:t>图 7-5 综合示例经 GCC 汇编运行后的退出码 42</w:t>
      </w:r>
    </w:p>
    <w:p w14:paraId="731376F9">
      <w:pPr>
        <w:pStyle w:val="2"/>
        <w:keepNext/>
        <w:pageBreakBefore/>
      </w:pPr>
      <w:r>
        <w:rPr>
          <w:rFonts w:ascii="Times New Roman" w:hAnsi="Times New Roman" w:eastAsia="宋体"/>
          <w:b w:val="0"/>
          <w:sz w:val="30"/>
        </w:rPr>
        <w:t>八、测试设计与实验结果</w:t>
      </w:r>
    </w:p>
    <w:p w14:paraId="45190140">
      <w:pPr>
        <w:pStyle w:val="4"/>
        <w:keepNext/>
      </w:pPr>
      <w:r>
        <w:rPr>
          <w:rFonts w:ascii="Times New Roman" w:hAnsi="Times New Roman" w:eastAsia="华文仿宋"/>
          <w:b w:val="0"/>
          <w:sz w:val="28"/>
        </w:rPr>
        <w:t>8.1 分层测试策略</w:t>
      </w:r>
    </w:p>
    <w:p w14:paraId="7332E60A">
      <w:pPr>
        <w:spacing w:after="0"/>
        <w:ind w:firstLine="420"/>
        <w:jc w:val="both"/>
      </w:pPr>
      <w:r>
        <w:rPr>
          <w:rFonts w:ascii="Times New Roman" w:hAnsi="Times New Roman" w:eastAsia="宋体"/>
        </w:rPr>
        <w:t>测试不只统计样例文件，而是按编译阶段组织：文件正例/负例验证整体行为；词法边界验证关键字和最长匹配；AST 断言验证文法结构；IR 断言验证控制流和表达式翻译；内存语义用例验证不可变性、借用、越界和返回路径；管线专项检查按需 Lexer 与函数回调；GUI 专项检查结果适配、示例发现、旧状态清理、自动恢复和真实运行；最后由 GCC 汇编执行综合程序。</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350"/>
        <w:gridCol w:w="4450"/>
        <w:gridCol w:w="2380"/>
      </w:tblGrid>
      <w:tr w14:paraId="6C811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1350" w:type="dxa"/>
            <w:shd w:val="clear" w:color="auto" w:fill="D9D9D9"/>
            <w:tcMar>
              <w:top w:w="70" w:type="dxa"/>
              <w:left w:w="100" w:type="dxa"/>
              <w:bottom w:w="70" w:type="dxa"/>
              <w:right w:w="100" w:type="dxa"/>
            </w:tcMar>
            <w:vAlign w:val="center"/>
          </w:tcPr>
          <w:p w14:paraId="5C26014E">
            <w:pPr>
              <w:spacing w:after="0"/>
              <w:jc w:val="center"/>
            </w:pPr>
            <w:r>
              <w:rPr>
                <w:rFonts w:ascii="Times New Roman" w:hAnsi="Times New Roman" w:eastAsia="宋体"/>
                <w:b/>
                <w:sz w:val="18"/>
              </w:rPr>
              <w:t>层次</w:t>
            </w:r>
          </w:p>
        </w:tc>
        <w:tc>
          <w:tcPr>
            <w:tcW w:w="4450" w:type="dxa"/>
            <w:shd w:val="clear" w:color="auto" w:fill="D9D9D9"/>
            <w:tcMar>
              <w:top w:w="70" w:type="dxa"/>
              <w:left w:w="100" w:type="dxa"/>
              <w:bottom w:w="70" w:type="dxa"/>
              <w:right w:w="100" w:type="dxa"/>
            </w:tcMar>
            <w:vAlign w:val="center"/>
          </w:tcPr>
          <w:p w14:paraId="52C400CB">
            <w:pPr>
              <w:spacing w:after="0"/>
              <w:jc w:val="center"/>
            </w:pPr>
            <w:r>
              <w:rPr>
                <w:rFonts w:ascii="Times New Roman" w:hAnsi="Times New Roman" w:eastAsia="宋体"/>
                <w:b/>
                <w:sz w:val="18"/>
              </w:rPr>
              <w:t>代表检查</w:t>
            </w:r>
          </w:p>
        </w:tc>
        <w:tc>
          <w:tcPr>
            <w:tcW w:w="2380" w:type="dxa"/>
            <w:shd w:val="clear" w:color="auto" w:fill="D9D9D9"/>
            <w:tcMar>
              <w:top w:w="70" w:type="dxa"/>
              <w:left w:w="100" w:type="dxa"/>
              <w:bottom w:w="70" w:type="dxa"/>
              <w:right w:w="100" w:type="dxa"/>
            </w:tcMar>
            <w:vAlign w:val="center"/>
          </w:tcPr>
          <w:p w14:paraId="73759F29">
            <w:pPr>
              <w:spacing w:after="0"/>
              <w:jc w:val="center"/>
            </w:pPr>
            <w:r>
              <w:rPr>
                <w:rFonts w:ascii="Times New Roman" w:hAnsi="Times New Roman" w:eastAsia="宋体"/>
                <w:b/>
                <w:sz w:val="18"/>
              </w:rPr>
              <w:t>预期</w:t>
            </w:r>
          </w:p>
        </w:tc>
      </w:tr>
      <w:tr w14:paraId="1B497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2C0B6299">
            <w:pPr>
              <w:spacing w:after="0"/>
              <w:jc w:val="center"/>
            </w:pPr>
            <w:r>
              <w:rPr>
                <w:rFonts w:ascii="Times New Roman" w:hAnsi="Times New Roman" w:eastAsia="宋体"/>
                <w:sz w:val="18"/>
              </w:rPr>
              <w:t>文件正例</w:t>
            </w:r>
          </w:p>
        </w:tc>
        <w:tc>
          <w:tcPr>
            <w:tcW w:w="4450" w:type="dxa"/>
            <w:tcMar>
              <w:top w:w="70" w:type="dxa"/>
              <w:left w:w="100" w:type="dxa"/>
              <w:bottom w:w="70" w:type="dxa"/>
              <w:right w:w="100" w:type="dxa"/>
            </w:tcMar>
            <w:vAlign w:val="center"/>
          </w:tcPr>
          <w:p w14:paraId="42DB2F16">
            <w:pPr>
              <w:spacing w:after="0"/>
              <w:jc w:val="left"/>
            </w:pPr>
            <w:r>
              <w:rPr>
                <w:rFonts w:ascii="Times New Roman" w:hAnsi="Times New Roman" w:eastAsia="宋体"/>
                <w:sz w:val="18"/>
              </w:rPr>
              <w:t>minimum、v1_ir、v2_compare、course_full</w:t>
            </w:r>
          </w:p>
        </w:tc>
        <w:tc>
          <w:tcPr>
            <w:tcW w:w="2380" w:type="dxa"/>
            <w:tcMar>
              <w:top w:w="70" w:type="dxa"/>
              <w:left w:w="100" w:type="dxa"/>
              <w:bottom w:w="70" w:type="dxa"/>
              <w:right w:w="100" w:type="dxa"/>
            </w:tcMar>
            <w:vAlign w:val="center"/>
          </w:tcPr>
          <w:p w14:paraId="1B310316">
            <w:pPr>
              <w:spacing w:after="0"/>
              <w:jc w:val="left"/>
            </w:pPr>
            <w:r>
              <w:rPr>
                <w:rFonts w:ascii="Times New Roman" w:hAnsi="Times New Roman" w:eastAsia="宋体"/>
                <w:sz w:val="18"/>
              </w:rPr>
              <w:t>完整通过</w:t>
            </w:r>
          </w:p>
        </w:tc>
      </w:tr>
      <w:tr w14:paraId="38333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1F1D0A17">
            <w:pPr>
              <w:spacing w:after="0"/>
              <w:jc w:val="center"/>
            </w:pPr>
            <w:r>
              <w:rPr>
                <w:rFonts w:ascii="Times New Roman" w:hAnsi="Times New Roman" w:eastAsia="宋体"/>
                <w:sz w:val="18"/>
              </w:rPr>
              <w:t>文件负例</w:t>
            </w:r>
          </w:p>
        </w:tc>
        <w:tc>
          <w:tcPr>
            <w:tcW w:w="4450" w:type="dxa"/>
            <w:tcMar>
              <w:top w:w="70" w:type="dxa"/>
              <w:left w:w="100" w:type="dxa"/>
              <w:bottom w:w="70" w:type="dxa"/>
              <w:right w:w="100" w:type="dxa"/>
            </w:tcMar>
            <w:vAlign w:val="center"/>
          </w:tcPr>
          <w:p w14:paraId="21E79CDF">
            <w:pPr>
              <w:spacing w:after="0"/>
              <w:jc w:val="left"/>
            </w:pPr>
            <w:r>
              <w:rPr>
                <w:rFonts w:ascii="Times New Roman" w:hAnsi="Times New Roman" w:eastAsia="宋体"/>
                <w:sz w:val="18"/>
              </w:rPr>
              <w:t>err_lex、err_parse、*_error</w:t>
            </w:r>
          </w:p>
        </w:tc>
        <w:tc>
          <w:tcPr>
            <w:tcW w:w="2380" w:type="dxa"/>
            <w:tcMar>
              <w:top w:w="70" w:type="dxa"/>
              <w:left w:w="100" w:type="dxa"/>
              <w:bottom w:w="70" w:type="dxa"/>
              <w:right w:w="100" w:type="dxa"/>
            </w:tcMar>
            <w:vAlign w:val="center"/>
          </w:tcPr>
          <w:p w14:paraId="58739993">
            <w:pPr>
              <w:spacing w:after="0"/>
              <w:jc w:val="left"/>
            </w:pPr>
            <w:r>
              <w:rPr>
                <w:rFonts w:ascii="Times New Roman" w:hAnsi="Times New Roman" w:eastAsia="宋体"/>
                <w:sz w:val="18"/>
              </w:rPr>
              <w:t>在正确阶段拒绝</w:t>
            </w:r>
          </w:p>
        </w:tc>
      </w:tr>
      <w:tr w14:paraId="1C48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5E474D63">
            <w:pPr>
              <w:spacing w:after="0"/>
              <w:jc w:val="center"/>
            </w:pPr>
            <w:r>
              <w:rPr>
                <w:rFonts w:ascii="Times New Roman" w:hAnsi="Times New Roman" w:eastAsia="宋体"/>
                <w:sz w:val="18"/>
              </w:rPr>
              <w:t>词法</w:t>
            </w:r>
          </w:p>
        </w:tc>
        <w:tc>
          <w:tcPr>
            <w:tcW w:w="4450" w:type="dxa"/>
            <w:tcMar>
              <w:top w:w="70" w:type="dxa"/>
              <w:left w:w="100" w:type="dxa"/>
              <w:bottom w:w="70" w:type="dxa"/>
              <w:right w:w="100" w:type="dxa"/>
            </w:tcMar>
            <w:vAlign w:val="center"/>
          </w:tcPr>
          <w:p w14:paraId="294A8F48">
            <w:pPr>
              <w:spacing w:after="0"/>
              <w:jc w:val="left"/>
            </w:pPr>
            <w:r>
              <w:rPr>
                <w:rFonts w:ascii="Times New Roman" w:hAnsi="Times New Roman" w:eastAsia="宋体"/>
                <w:sz w:val="18"/>
              </w:rPr>
              <w:t>if123、if=123、-&gt;、..</w:t>
            </w:r>
          </w:p>
        </w:tc>
        <w:tc>
          <w:tcPr>
            <w:tcW w:w="2380" w:type="dxa"/>
            <w:tcMar>
              <w:top w:w="70" w:type="dxa"/>
              <w:left w:w="100" w:type="dxa"/>
              <w:bottom w:w="70" w:type="dxa"/>
              <w:right w:w="100" w:type="dxa"/>
            </w:tcMar>
            <w:vAlign w:val="center"/>
          </w:tcPr>
          <w:p w14:paraId="51C53AF3">
            <w:pPr>
              <w:spacing w:after="0"/>
              <w:jc w:val="left"/>
            </w:pPr>
            <w:r>
              <w:rPr>
                <w:rFonts w:ascii="Times New Roman" w:hAnsi="Times New Roman" w:eastAsia="宋体"/>
                <w:sz w:val="18"/>
              </w:rPr>
              <w:t>边界与最长匹配正确</w:t>
            </w:r>
          </w:p>
        </w:tc>
      </w:tr>
      <w:tr w14:paraId="14F9F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0E4ECAC8">
            <w:pPr>
              <w:spacing w:after="0"/>
              <w:jc w:val="center"/>
            </w:pPr>
            <w:r>
              <w:rPr>
                <w:rFonts w:ascii="Times New Roman" w:hAnsi="Times New Roman" w:eastAsia="宋体"/>
                <w:sz w:val="18"/>
              </w:rPr>
              <w:t>AST</w:t>
            </w:r>
          </w:p>
        </w:tc>
        <w:tc>
          <w:tcPr>
            <w:tcW w:w="4450" w:type="dxa"/>
            <w:tcMar>
              <w:top w:w="70" w:type="dxa"/>
              <w:left w:w="100" w:type="dxa"/>
              <w:bottom w:w="70" w:type="dxa"/>
              <w:right w:w="100" w:type="dxa"/>
            </w:tcMar>
            <w:vAlign w:val="center"/>
          </w:tcPr>
          <w:p w14:paraId="0B48BE19">
            <w:pPr>
              <w:spacing w:after="0"/>
              <w:jc w:val="left"/>
            </w:pPr>
            <w:r>
              <w:rPr>
                <w:rFonts w:ascii="Times New Roman" w:hAnsi="Times New Roman" w:eastAsia="宋体"/>
                <w:sz w:val="18"/>
              </w:rPr>
              <w:t>p1/p2/p3 节点</w:t>
            </w:r>
          </w:p>
        </w:tc>
        <w:tc>
          <w:tcPr>
            <w:tcW w:w="2380" w:type="dxa"/>
            <w:tcMar>
              <w:top w:w="70" w:type="dxa"/>
              <w:left w:w="100" w:type="dxa"/>
              <w:bottom w:w="70" w:type="dxa"/>
              <w:right w:w="100" w:type="dxa"/>
            </w:tcMar>
            <w:vAlign w:val="center"/>
          </w:tcPr>
          <w:p w14:paraId="16380ED1">
            <w:pPr>
              <w:spacing w:after="0"/>
              <w:jc w:val="left"/>
            </w:pPr>
            <w:r>
              <w:rPr>
                <w:rFonts w:ascii="Times New Roman" w:hAnsi="Times New Roman" w:eastAsia="宋体"/>
                <w:sz w:val="18"/>
              </w:rPr>
              <w:t>节点类型和层次正确</w:t>
            </w:r>
          </w:p>
        </w:tc>
      </w:tr>
      <w:tr w14:paraId="6DE24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2270FA30">
            <w:pPr>
              <w:spacing w:after="0"/>
              <w:jc w:val="center"/>
            </w:pPr>
            <w:r>
              <w:rPr>
                <w:rFonts w:ascii="Times New Roman" w:hAnsi="Times New Roman" w:eastAsia="宋体"/>
                <w:sz w:val="18"/>
              </w:rPr>
              <w:t>IR</w:t>
            </w:r>
          </w:p>
        </w:tc>
        <w:tc>
          <w:tcPr>
            <w:tcW w:w="4450" w:type="dxa"/>
            <w:tcMar>
              <w:top w:w="70" w:type="dxa"/>
              <w:left w:w="100" w:type="dxa"/>
              <w:bottom w:w="70" w:type="dxa"/>
              <w:right w:w="100" w:type="dxa"/>
            </w:tcMar>
            <w:vAlign w:val="center"/>
          </w:tcPr>
          <w:p w14:paraId="55E82EF8">
            <w:pPr>
              <w:spacing w:after="0"/>
              <w:jc w:val="left"/>
            </w:pPr>
            <w:r>
              <w:rPr>
                <w:rFonts w:ascii="Times New Roman" w:hAnsi="Times New Roman" w:eastAsia="宋体"/>
                <w:sz w:val="18"/>
              </w:rPr>
              <w:t>if/while/for/call/if expr/loop expr</w:t>
            </w:r>
          </w:p>
        </w:tc>
        <w:tc>
          <w:tcPr>
            <w:tcW w:w="2380" w:type="dxa"/>
            <w:tcMar>
              <w:top w:w="70" w:type="dxa"/>
              <w:left w:w="100" w:type="dxa"/>
              <w:bottom w:w="70" w:type="dxa"/>
              <w:right w:w="100" w:type="dxa"/>
            </w:tcMar>
            <w:vAlign w:val="center"/>
          </w:tcPr>
          <w:p w14:paraId="0CFEF3F8">
            <w:pPr>
              <w:spacing w:after="0"/>
              <w:jc w:val="left"/>
            </w:pPr>
            <w:r>
              <w:rPr>
                <w:rFonts w:ascii="Times New Roman" w:hAnsi="Times New Roman" w:eastAsia="宋体"/>
                <w:sz w:val="18"/>
              </w:rPr>
              <w:t>标签、临时值和跳转正确</w:t>
            </w:r>
          </w:p>
        </w:tc>
      </w:tr>
      <w:tr w14:paraId="72F05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46FE792E">
            <w:pPr>
              <w:spacing w:after="0"/>
              <w:jc w:val="center"/>
            </w:pPr>
            <w:r>
              <w:rPr>
                <w:rFonts w:ascii="Times New Roman" w:hAnsi="Times New Roman" w:eastAsia="宋体"/>
                <w:sz w:val="18"/>
              </w:rPr>
              <w:t>语义</w:t>
            </w:r>
          </w:p>
        </w:tc>
        <w:tc>
          <w:tcPr>
            <w:tcW w:w="4450" w:type="dxa"/>
            <w:tcMar>
              <w:top w:w="70" w:type="dxa"/>
              <w:left w:w="100" w:type="dxa"/>
              <w:bottom w:w="70" w:type="dxa"/>
              <w:right w:w="100" w:type="dxa"/>
            </w:tcMar>
            <w:vAlign w:val="center"/>
          </w:tcPr>
          <w:p w14:paraId="1035D07C">
            <w:pPr>
              <w:spacing w:after="0"/>
              <w:jc w:val="left"/>
            </w:pPr>
            <w:r>
              <w:rPr>
                <w:rFonts w:ascii="Times New Roman" w:hAnsi="Times New Roman" w:eastAsia="宋体"/>
                <w:sz w:val="18"/>
              </w:rPr>
              <w:t>mut、借用、数组/元组、return</w:t>
            </w:r>
          </w:p>
        </w:tc>
        <w:tc>
          <w:tcPr>
            <w:tcW w:w="2380" w:type="dxa"/>
            <w:tcMar>
              <w:top w:w="70" w:type="dxa"/>
              <w:left w:w="100" w:type="dxa"/>
              <w:bottom w:w="70" w:type="dxa"/>
              <w:right w:w="100" w:type="dxa"/>
            </w:tcMar>
            <w:vAlign w:val="center"/>
          </w:tcPr>
          <w:p w14:paraId="0E4762C4">
            <w:pPr>
              <w:spacing w:after="0"/>
              <w:jc w:val="left"/>
            </w:pPr>
            <w:r>
              <w:rPr>
                <w:rFonts w:ascii="Times New Roman" w:hAnsi="Times New Roman" w:eastAsia="宋体"/>
                <w:sz w:val="18"/>
              </w:rPr>
              <w:t>合法放行、非法拦截</w:t>
            </w:r>
          </w:p>
        </w:tc>
      </w:tr>
      <w:tr w14:paraId="12785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56950E06">
            <w:pPr>
              <w:spacing w:after="0"/>
              <w:jc w:val="center"/>
            </w:pPr>
            <w:r>
              <w:rPr>
                <w:rFonts w:ascii="Times New Roman" w:hAnsi="Times New Roman" w:eastAsia="宋体"/>
                <w:sz w:val="18"/>
              </w:rPr>
              <w:t>管线</w:t>
            </w:r>
          </w:p>
        </w:tc>
        <w:tc>
          <w:tcPr>
            <w:tcW w:w="4450" w:type="dxa"/>
            <w:tcMar>
              <w:top w:w="70" w:type="dxa"/>
              <w:left w:w="100" w:type="dxa"/>
              <w:bottom w:w="70" w:type="dxa"/>
              <w:right w:w="100" w:type="dxa"/>
            </w:tcMar>
            <w:vAlign w:val="center"/>
          </w:tcPr>
          <w:p w14:paraId="311A330F">
            <w:pPr>
              <w:spacing w:after="0"/>
              <w:jc w:val="left"/>
            </w:pPr>
            <w:r>
              <w:rPr>
                <w:rFonts w:ascii="Times New Roman" w:hAnsi="Times New Roman" w:eastAsia="宋体"/>
                <w:sz w:val="18"/>
              </w:rPr>
              <w:t>lexer_on_demand_and_function_codegen_hook</w:t>
            </w:r>
          </w:p>
        </w:tc>
        <w:tc>
          <w:tcPr>
            <w:tcW w:w="2380" w:type="dxa"/>
            <w:tcMar>
              <w:top w:w="70" w:type="dxa"/>
              <w:left w:w="100" w:type="dxa"/>
              <w:bottom w:w="70" w:type="dxa"/>
              <w:right w:w="100" w:type="dxa"/>
            </w:tcMar>
            <w:vAlign w:val="center"/>
          </w:tcPr>
          <w:p w14:paraId="2662670C">
            <w:pPr>
              <w:spacing w:after="0"/>
              <w:jc w:val="left"/>
            </w:pPr>
            <w:r>
              <w:rPr>
                <w:rFonts w:ascii="Times New Roman" w:hAnsi="Times New Roman" w:eastAsia="宋体"/>
                <w:sz w:val="18"/>
              </w:rPr>
              <w:t>未预扫描且回调次数正确</w:t>
            </w:r>
          </w:p>
        </w:tc>
      </w:tr>
      <w:tr w14:paraId="542C0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1411CA06">
            <w:pPr>
              <w:spacing w:after="0"/>
              <w:jc w:val="center"/>
            </w:pPr>
            <w:r>
              <w:rPr>
                <w:rFonts w:ascii="Times New Roman" w:hAnsi="Times New Roman" w:eastAsia="宋体"/>
                <w:sz w:val="18"/>
              </w:rPr>
              <w:t>目标</w:t>
            </w:r>
          </w:p>
        </w:tc>
        <w:tc>
          <w:tcPr>
            <w:tcW w:w="4450" w:type="dxa"/>
            <w:tcMar>
              <w:top w:w="70" w:type="dxa"/>
              <w:left w:w="100" w:type="dxa"/>
              <w:bottom w:w="70" w:type="dxa"/>
              <w:right w:w="100" w:type="dxa"/>
            </w:tcMar>
            <w:vAlign w:val="center"/>
          </w:tcPr>
          <w:p w14:paraId="4A67B798">
            <w:pPr>
              <w:spacing w:after="0"/>
              <w:jc w:val="left"/>
            </w:pPr>
            <w:r>
              <w:rPr>
                <w:rFonts w:ascii="Times New Roman" w:hAnsi="Times New Roman" w:eastAsia="宋体"/>
                <w:sz w:val="18"/>
              </w:rPr>
              <w:t>assemble_and_execute</w:t>
            </w:r>
          </w:p>
        </w:tc>
        <w:tc>
          <w:tcPr>
            <w:tcW w:w="2380" w:type="dxa"/>
            <w:tcMar>
              <w:top w:w="70" w:type="dxa"/>
              <w:left w:w="100" w:type="dxa"/>
              <w:bottom w:w="70" w:type="dxa"/>
              <w:right w:w="100" w:type="dxa"/>
            </w:tcMar>
            <w:vAlign w:val="center"/>
          </w:tcPr>
          <w:p w14:paraId="71779208">
            <w:pPr>
              <w:spacing w:after="0"/>
              <w:jc w:val="left"/>
            </w:pPr>
            <w:r>
              <w:rPr>
                <w:rFonts w:ascii="Times New Roman" w:hAnsi="Times New Roman" w:eastAsia="宋体"/>
                <w:sz w:val="18"/>
              </w:rPr>
              <w:t>GCC 成功且退出码 42</w:t>
            </w:r>
          </w:p>
        </w:tc>
      </w:tr>
      <w:tr w14:paraId="0BF2B9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1350" w:type="dxa"/>
            <w:tcMar>
              <w:top w:w="70" w:type="dxa"/>
              <w:left w:w="100" w:type="dxa"/>
              <w:bottom w:w="70" w:type="dxa"/>
              <w:right w:w="100" w:type="dxa"/>
            </w:tcMar>
            <w:vAlign w:val="center"/>
          </w:tcPr>
          <w:p w14:paraId="63B41437">
            <w:pPr>
              <w:spacing w:after="0"/>
              <w:jc w:val="center"/>
            </w:pPr>
            <w:r>
              <w:rPr>
                <w:rFonts w:ascii="Times New Roman" w:hAnsi="Times New Roman" w:eastAsia="宋体"/>
                <w:sz w:val="18"/>
              </w:rPr>
              <w:t>GUI</w:t>
            </w:r>
          </w:p>
        </w:tc>
        <w:tc>
          <w:tcPr>
            <w:tcW w:w="4450" w:type="dxa"/>
            <w:tcMar>
              <w:top w:w="70" w:type="dxa"/>
              <w:left w:w="100" w:type="dxa"/>
              <w:bottom w:w="70" w:type="dxa"/>
              <w:right w:w="100" w:type="dxa"/>
            </w:tcMar>
            <w:vAlign w:val="center"/>
          </w:tcPr>
          <w:p w14:paraId="78F887DE">
            <w:pPr>
              <w:spacing w:after="0"/>
              <w:jc w:val="left"/>
            </w:pPr>
            <w:r>
              <w:rPr>
                <w:rFonts w:ascii="Times New Roman" w:hAnsi="Times New Roman" w:eastAsia="宋体"/>
                <w:sz w:val="18"/>
              </w:rPr>
              <w:t>结果模型、错误恢复、动态编译、compile_and_run</w:t>
            </w:r>
          </w:p>
        </w:tc>
        <w:tc>
          <w:tcPr>
            <w:tcW w:w="2380" w:type="dxa"/>
            <w:tcMar>
              <w:top w:w="70" w:type="dxa"/>
              <w:left w:w="100" w:type="dxa"/>
              <w:bottom w:w="70" w:type="dxa"/>
              <w:right w:w="100" w:type="dxa"/>
            </w:tcMar>
            <w:vAlign w:val="center"/>
          </w:tcPr>
          <w:p w14:paraId="3A465C79">
            <w:pPr>
              <w:spacing w:after="0"/>
              <w:jc w:val="left"/>
            </w:pPr>
            <w:r>
              <w:rPr>
                <w:rFonts w:ascii="Times New Roman" w:hAnsi="Times New Roman" w:eastAsia="宋体"/>
                <w:sz w:val="18"/>
              </w:rPr>
              <w:t>10 项通过且退出码 42</w:t>
            </w:r>
          </w:p>
        </w:tc>
      </w:tr>
    </w:tbl>
    <w:p w14:paraId="6BC491C8">
      <w:pPr>
        <w:spacing w:after="0"/>
      </w:pPr>
    </w:p>
    <w:p w14:paraId="3D5D02A7">
      <w:pPr>
        <w:pStyle w:val="4"/>
        <w:keepNext/>
      </w:pPr>
      <w:r>
        <w:rPr>
          <w:rFonts w:ascii="Times New Roman" w:hAnsi="Times New Roman" w:eastAsia="华文仿宋"/>
          <w:b w:val="0"/>
          <w:sz w:val="28"/>
        </w:rPr>
        <w:t>8.2 44 组回归结果</w:t>
      </w:r>
    </w:p>
    <w:p w14:paraId="7D75CD70">
      <w:pPr>
        <w:spacing w:after="0"/>
        <w:ind w:firstLine="420"/>
        <w:jc w:val="both"/>
      </w:pPr>
      <w:r>
        <w:rPr>
          <w:rFonts w:ascii="Times New Roman" w:hAnsi="Times New Roman" w:eastAsia="宋体"/>
        </w:rPr>
        <w:t>本轮实际执行 python run_regression.py，所有检查均输出 [PASS]，末尾为 Regression passed。44 组由 12 个正确源文件、4 个错误源文件、3 个词法检查、3 个 AST 检查、6 个 IR 检查、14 个语义检查、1 个管线检查和 1 个目标执行检查组成。随后运行 run_gui_tests.py，10 项界面适配与交互检查全部通过，其中 compile_and_run_exit_42 会真实创建工作台、调用 GCC 并核对退出码。</w:t>
      </w:r>
    </w:p>
    <w:tbl>
      <w:tblPr>
        <w:tblStyle w:val="15"/>
        <w:tblW w:w="81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00"/>
        <w:gridCol w:w="1200"/>
        <w:gridCol w:w="3980"/>
      </w:tblGrid>
      <w:tr w14:paraId="417F2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000" w:type="dxa"/>
            <w:shd w:val="clear" w:color="auto" w:fill="D9D9D9"/>
            <w:tcMar>
              <w:top w:w="70" w:type="dxa"/>
              <w:left w:w="100" w:type="dxa"/>
              <w:bottom w:w="70" w:type="dxa"/>
              <w:right w:w="100" w:type="dxa"/>
            </w:tcMar>
            <w:vAlign w:val="center"/>
          </w:tcPr>
          <w:p w14:paraId="2D739B64">
            <w:pPr>
              <w:spacing w:after="0"/>
              <w:jc w:val="center"/>
            </w:pPr>
            <w:r>
              <w:rPr>
                <w:rFonts w:ascii="Times New Roman" w:hAnsi="Times New Roman" w:eastAsia="宋体"/>
                <w:b/>
                <w:sz w:val="19"/>
              </w:rPr>
              <w:t>类别</w:t>
            </w:r>
          </w:p>
        </w:tc>
        <w:tc>
          <w:tcPr>
            <w:tcW w:w="1200" w:type="dxa"/>
            <w:shd w:val="clear" w:color="auto" w:fill="D9D9D9"/>
            <w:tcMar>
              <w:top w:w="70" w:type="dxa"/>
              <w:left w:w="100" w:type="dxa"/>
              <w:bottom w:w="70" w:type="dxa"/>
              <w:right w:w="100" w:type="dxa"/>
            </w:tcMar>
            <w:vAlign w:val="center"/>
          </w:tcPr>
          <w:p w14:paraId="56AD0FD0">
            <w:pPr>
              <w:spacing w:after="0"/>
              <w:jc w:val="center"/>
            </w:pPr>
            <w:r>
              <w:rPr>
                <w:rFonts w:ascii="Times New Roman" w:hAnsi="Times New Roman" w:eastAsia="宋体"/>
                <w:b/>
                <w:sz w:val="19"/>
              </w:rPr>
              <w:t>数量</w:t>
            </w:r>
          </w:p>
        </w:tc>
        <w:tc>
          <w:tcPr>
            <w:tcW w:w="3980" w:type="dxa"/>
            <w:shd w:val="clear" w:color="auto" w:fill="D9D9D9"/>
            <w:tcMar>
              <w:top w:w="70" w:type="dxa"/>
              <w:left w:w="100" w:type="dxa"/>
              <w:bottom w:w="70" w:type="dxa"/>
              <w:right w:w="100" w:type="dxa"/>
            </w:tcMar>
            <w:vAlign w:val="center"/>
          </w:tcPr>
          <w:p w14:paraId="6CD3F5E9">
            <w:pPr>
              <w:spacing w:after="0"/>
              <w:jc w:val="center"/>
            </w:pPr>
            <w:r>
              <w:rPr>
                <w:rFonts w:ascii="Times New Roman" w:hAnsi="Times New Roman" w:eastAsia="宋体"/>
                <w:b/>
                <w:sz w:val="19"/>
              </w:rPr>
              <w:t>结果</w:t>
            </w:r>
          </w:p>
        </w:tc>
      </w:tr>
      <w:tr w14:paraId="56B37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13EE5B01">
            <w:pPr>
              <w:spacing w:after="0"/>
              <w:jc w:val="left"/>
            </w:pPr>
            <w:r>
              <w:rPr>
                <w:rFonts w:ascii="Times New Roman" w:hAnsi="Times New Roman" w:eastAsia="宋体"/>
                <w:sz w:val="19"/>
              </w:rPr>
              <w:t>正确源文件</w:t>
            </w:r>
          </w:p>
        </w:tc>
        <w:tc>
          <w:tcPr>
            <w:tcW w:w="1200" w:type="dxa"/>
            <w:tcMar>
              <w:top w:w="70" w:type="dxa"/>
              <w:left w:w="100" w:type="dxa"/>
              <w:bottom w:w="70" w:type="dxa"/>
              <w:right w:w="100" w:type="dxa"/>
            </w:tcMar>
            <w:vAlign w:val="center"/>
          </w:tcPr>
          <w:p w14:paraId="6CF94E5A">
            <w:pPr>
              <w:spacing w:after="0"/>
              <w:jc w:val="center"/>
            </w:pPr>
            <w:r>
              <w:rPr>
                <w:rFonts w:ascii="Times New Roman" w:hAnsi="Times New Roman" w:eastAsia="宋体"/>
                <w:sz w:val="19"/>
              </w:rPr>
              <w:t>12</w:t>
            </w:r>
          </w:p>
        </w:tc>
        <w:tc>
          <w:tcPr>
            <w:tcW w:w="3980" w:type="dxa"/>
            <w:tcMar>
              <w:top w:w="70" w:type="dxa"/>
              <w:left w:w="100" w:type="dxa"/>
              <w:bottom w:w="70" w:type="dxa"/>
              <w:right w:w="100" w:type="dxa"/>
            </w:tcMar>
            <w:vAlign w:val="center"/>
          </w:tcPr>
          <w:p w14:paraId="755DC401">
            <w:pPr>
              <w:spacing w:after="0"/>
              <w:jc w:val="center"/>
            </w:pPr>
            <w:r>
              <w:rPr>
                <w:rFonts w:ascii="Times New Roman" w:hAnsi="Times New Roman" w:eastAsia="宋体"/>
                <w:sz w:val="19"/>
              </w:rPr>
              <w:t>12/12 通过</w:t>
            </w:r>
          </w:p>
        </w:tc>
      </w:tr>
      <w:tr w14:paraId="19386E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093AB5CA">
            <w:pPr>
              <w:spacing w:after="0"/>
              <w:jc w:val="left"/>
            </w:pPr>
            <w:r>
              <w:rPr>
                <w:rFonts w:ascii="Times New Roman" w:hAnsi="Times New Roman" w:eastAsia="宋体"/>
                <w:sz w:val="19"/>
              </w:rPr>
              <w:t>错误源文件</w:t>
            </w:r>
          </w:p>
        </w:tc>
        <w:tc>
          <w:tcPr>
            <w:tcW w:w="1200" w:type="dxa"/>
            <w:tcMar>
              <w:top w:w="70" w:type="dxa"/>
              <w:left w:w="100" w:type="dxa"/>
              <w:bottom w:w="70" w:type="dxa"/>
              <w:right w:w="100" w:type="dxa"/>
            </w:tcMar>
            <w:vAlign w:val="center"/>
          </w:tcPr>
          <w:p w14:paraId="565DFD38">
            <w:pPr>
              <w:spacing w:after="0"/>
              <w:jc w:val="center"/>
            </w:pPr>
            <w:r>
              <w:rPr>
                <w:rFonts w:ascii="Times New Roman" w:hAnsi="Times New Roman" w:eastAsia="宋体"/>
                <w:sz w:val="19"/>
              </w:rPr>
              <w:t>4</w:t>
            </w:r>
          </w:p>
        </w:tc>
        <w:tc>
          <w:tcPr>
            <w:tcW w:w="3980" w:type="dxa"/>
            <w:tcMar>
              <w:top w:w="70" w:type="dxa"/>
              <w:left w:w="100" w:type="dxa"/>
              <w:bottom w:w="70" w:type="dxa"/>
              <w:right w:w="100" w:type="dxa"/>
            </w:tcMar>
            <w:vAlign w:val="center"/>
          </w:tcPr>
          <w:p w14:paraId="0BBE95FF">
            <w:pPr>
              <w:spacing w:after="0"/>
              <w:jc w:val="center"/>
            </w:pPr>
            <w:r>
              <w:rPr>
                <w:rFonts w:ascii="Times New Roman" w:hAnsi="Times New Roman" w:eastAsia="宋体"/>
                <w:sz w:val="19"/>
              </w:rPr>
              <w:t>4/4 被正确拒绝</w:t>
            </w:r>
          </w:p>
        </w:tc>
      </w:tr>
      <w:tr w14:paraId="2C3EB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7C9EB371">
            <w:pPr>
              <w:spacing w:after="0"/>
              <w:jc w:val="left"/>
            </w:pPr>
            <w:r>
              <w:rPr>
                <w:rFonts w:ascii="Times New Roman" w:hAnsi="Times New Roman" w:eastAsia="宋体"/>
                <w:sz w:val="19"/>
              </w:rPr>
              <w:t>词法专项</w:t>
            </w:r>
          </w:p>
        </w:tc>
        <w:tc>
          <w:tcPr>
            <w:tcW w:w="1200" w:type="dxa"/>
            <w:tcMar>
              <w:top w:w="70" w:type="dxa"/>
              <w:left w:w="100" w:type="dxa"/>
              <w:bottom w:w="70" w:type="dxa"/>
              <w:right w:w="100" w:type="dxa"/>
            </w:tcMar>
            <w:vAlign w:val="center"/>
          </w:tcPr>
          <w:p w14:paraId="522BCF4D">
            <w:pPr>
              <w:spacing w:after="0"/>
              <w:jc w:val="center"/>
            </w:pPr>
            <w:r>
              <w:rPr>
                <w:rFonts w:ascii="Times New Roman" w:hAnsi="Times New Roman" w:eastAsia="宋体"/>
                <w:sz w:val="19"/>
              </w:rPr>
              <w:t>3</w:t>
            </w:r>
          </w:p>
        </w:tc>
        <w:tc>
          <w:tcPr>
            <w:tcW w:w="3980" w:type="dxa"/>
            <w:tcMar>
              <w:top w:w="70" w:type="dxa"/>
              <w:left w:w="100" w:type="dxa"/>
              <w:bottom w:w="70" w:type="dxa"/>
              <w:right w:w="100" w:type="dxa"/>
            </w:tcMar>
            <w:vAlign w:val="center"/>
          </w:tcPr>
          <w:p w14:paraId="24CC09FB">
            <w:pPr>
              <w:spacing w:after="0"/>
              <w:jc w:val="center"/>
            </w:pPr>
            <w:r>
              <w:rPr>
                <w:rFonts w:ascii="Times New Roman" w:hAnsi="Times New Roman" w:eastAsia="宋体"/>
                <w:sz w:val="19"/>
              </w:rPr>
              <w:t>3/3 通过</w:t>
            </w:r>
          </w:p>
        </w:tc>
      </w:tr>
      <w:tr w14:paraId="393F5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0631B018">
            <w:pPr>
              <w:spacing w:after="0"/>
              <w:jc w:val="left"/>
            </w:pPr>
            <w:r>
              <w:rPr>
                <w:rFonts w:ascii="Times New Roman" w:hAnsi="Times New Roman" w:eastAsia="宋体"/>
                <w:sz w:val="19"/>
              </w:rPr>
              <w:t>AST 专项</w:t>
            </w:r>
          </w:p>
        </w:tc>
        <w:tc>
          <w:tcPr>
            <w:tcW w:w="1200" w:type="dxa"/>
            <w:tcMar>
              <w:top w:w="70" w:type="dxa"/>
              <w:left w:w="100" w:type="dxa"/>
              <w:bottom w:w="70" w:type="dxa"/>
              <w:right w:w="100" w:type="dxa"/>
            </w:tcMar>
            <w:vAlign w:val="center"/>
          </w:tcPr>
          <w:p w14:paraId="4279E5F7">
            <w:pPr>
              <w:spacing w:after="0"/>
              <w:jc w:val="center"/>
            </w:pPr>
            <w:r>
              <w:rPr>
                <w:rFonts w:ascii="Times New Roman" w:hAnsi="Times New Roman" w:eastAsia="宋体"/>
                <w:sz w:val="19"/>
              </w:rPr>
              <w:t>3</w:t>
            </w:r>
          </w:p>
        </w:tc>
        <w:tc>
          <w:tcPr>
            <w:tcW w:w="3980" w:type="dxa"/>
            <w:tcMar>
              <w:top w:w="70" w:type="dxa"/>
              <w:left w:w="100" w:type="dxa"/>
              <w:bottom w:w="70" w:type="dxa"/>
              <w:right w:w="100" w:type="dxa"/>
            </w:tcMar>
            <w:vAlign w:val="center"/>
          </w:tcPr>
          <w:p w14:paraId="5932711F">
            <w:pPr>
              <w:spacing w:after="0"/>
              <w:jc w:val="center"/>
            </w:pPr>
            <w:r>
              <w:rPr>
                <w:rFonts w:ascii="Times New Roman" w:hAnsi="Times New Roman" w:eastAsia="宋体"/>
                <w:sz w:val="19"/>
              </w:rPr>
              <w:t>3/3 通过</w:t>
            </w:r>
          </w:p>
        </w:tc>
      </w:tr>
      <w:tr w14:paraId="071F5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316FDF11">
            <w:pPr>
              <w:spacing w:after="0"/>
              <w:jc w:val="left"/>
            </w:pPr>
            <w:r>
              <w:rPr>
                <w:rFonts w:ascii="Times New Roman" w:hAnsi="Times New Roman" w:eastAsia="宋体"/>
                <w:sz w:val="19"/>
              </w:rPr>
              <w:t>IR 专项</w:t>
            </w:r>
          </w:p>
        </w:tc>
        <w:tc>
          <w:tcPr>
            <w:tcW w:w="1200" w:type="dxa"/>
            <w:tcMar>
              <w:top w:w="70" w:type="dxa"/>
              <w:left w:w="100" w:type="dxa"/>
              <w:bottom w:w="70" w:type="dxa"/>
              <w:right w:w="100" w:type="dxa"/>
            </w:tcMar>
            <w:vAlign w:val="center"/>
          </w:tcPr>
          <w:p w14:paraId="7C776622">
            <w:pPr>
              <w:spacing w:after="0"/>
              <w:jc w:val="center"/>
            </w:pPr>
            <w:r>
              <w:rPr>
                <w:rFonts w:ascii="Times New Roman" w:hAnsi="Times New Roman" w:eastAsia="宋体"/>
                <w:sz w:val="19"/>
              </w:rPr>
              <w:t>6</w:t>
            </w:r>
          </w:p>
        </w:tc>
        <w:tc>
          <w:tcPr>
            <w:tcW w:w="3980" w:type="dxa"/>
            <w:tcMar>
              <w:top w:w="70" w:type="dxa"/>
              <w:left w:w="100" w:type="dxa"/>
              <w:bottom w:w="70" w:type="dxa"/>
              <w:right w:w="100" w:type="dxa"/>
            </w:tcMar>
            <w:vAlign w:val="center"/>
          </w:tcPr>
          <w:p w14:paraId="64635FB7">
            <w:pPr>
              <w:spacing w:after="0"/>
              <w:jc w:val="center"/>
            </w:pPr>
            <w:r>
              <w:rPr>
                <w:rFonts w:ascii="Times New Roman" w:hAnsi="Times New Roman" w:eastAsia="宋体"/>
                <w:sz w:val="19"/>
              </w:rPr>
              <w:t>6/6 通过</w:t>
            </w:r>
          </w:p>
        </w:tc>
      </w:tr>
      <w:tr w14:paraId="6E510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62A21BB9">
            <w:pPr>
              <w:spacing w:after="0"/>
              <w:jc w:val="left"/>
            </w:pPr>
            <w:r>
              <w:rPr>
                <w:rFonts w:ascii="Times New Roman" w:hAnsi="Times New Roman" w:eastAsia="宋体"/>
                <w:sz w:val="19"/>
              </w:rPr>
              <w:t>语义专项</w:t>
            </w:r>
          </w:p>
        </w:tc>
        <w:tc>
          <w:tcPr>
            <w:tcW w:w="1200" w:type="dxa"/>
            <w:tcMar>
              <w:top w:w="70" w:type="dxa"/>
              <w:left w:w="100" w:type="dxa"/>
              <w:bottom w:w="70" w:type="dxa"/>
              <w:right w:w="100" w:type="dxa"/>
            </w:tcMar>
            <w:vAlign w:val="center"/>
          </w:tcPr>
          <w:p w14:paraId="706A12DB">
            <w:pPr>
              <w:spacing w:after="0"/>
              <w:jc w:val="center"/>
            </w:pPr>
            <w:r>
              <w:rPr>
                <w:rFonts w:ascii="Times New Roman" w:hAnsi="Times New Roman" w:eastAsia="宋体"/>
                <w:sz w:val="19"/>
              </w:rPr>
              <w:t>14</w:t>
            </w:r>
          </w:p>
        </w:tc>
        <w:tc>
          <w:tcPr>
            <w:tcW w:w="3980" w:type="dxa"/>
            <w:tcMar>
              <w:top w:w="70" w:type="dxa"/>
              <w:left w:w="100" w:type="dxa"/>
              <w:bottom w:w="70" w:type="dxa"/>
              <w:right w:w="100" w:type="dxa"/>
            </w:tcMar>
            <w:vAlign w:val="center"/>
          </w:tcPr>
          <w:p w14:paraId="250AC40F">
            <w:pPr>
              <w:spacing w:after="0"/>
              <w:jc w:val="center"/>
            </w:pPr>
            <w:r>
              <w:rPr>
                <w:rFonts w:ascii="Times New Roman" w:hAnsi="Times New Roman" w:eastAsia="宋体"/>
                <w:sz w:val="19"/>
              </w:rPr>
              <w:t>14/14 通过</w:t>
            </w:r>
          </w:p>
        </w:tc>
      </w:tr>
      <w:tr w14:paraId="3411A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1E0D10C1">
            <w:pPr>
              <w:spacing w:after="0"/>
              <w:jc w:val="left"/>
            </w:pPr>
            <w:r>
              <w:rPr>
                <w:rFonts w:ascii="Times New Roman" w:hAnsi="Times New Roman" w:eastAsia="宋体"/>
                <w:sz w:val="19"/>
              </w:rPr>
              <w:t>按需管线</w:t>
            </w:r>
          </w:p>
        </w:tc>
        <w:tc>
          <w:tcPr>
            <w:tcW w:w="1200" w:type="dxa"/>
            <w:tcMar>
              <w:top w:w="70" w:type="dxa"/>
              <w:left w:w="100" w:type="dxa"/>
              <w:bottom w:w="70" w:type="dxa"/>
              <w:right w:w="100" w:type="dxa"/>
            </w:tcMar>
            <w:vAlign w:val="center"/>
          </w:tcPr>
          <w:p w14:paraId="1F478AE3">
            <w:pPr>
              <w:spacing w:after="0"/>
              <w:jc w:val="center"/>
            </w:pPr>
            <w:r>
              <w:rPr>
                <w:rFonts w:ascii="Times New Roman" w:hAnsi="Times New Roman" w:eastAsia="宋体"/>
                <w:sz w:val="19"/>
              </w:rPr>
              <w:t>1</w:t>
            </w:r>
          </w:p>
        </w:tc>
        <w:tc>
          <w:tcPr>
            <w:tcW w:w="3980" w:type="dxa"/>
            <w:tcMar>
              <w:top w:w="70" w:type="dxa"/>
              <w:left w:w="100" w:type="dxa"/>
              <w:bottom w:w="70" w:type="dxa"/>
              <w:right w:w="100" w:type="dxa"/>
            </w:tcMar>
            <w:vAlign w:val="center"/>
          </w:tcPr>
          <w:p w14:paraId="088705A4">
            <w:pPr>
              <w:spacing w:after="0"/>
              <w:jc w:val="center"/>
            </w:pPr>
            <w:r>
              <w:rPr>
                <w:rFonts w:ascii="Times New Roman" w:hAnsi="Times New Roman" w:eastAsia="宋体"/>
                <w:sz w:val="19"/>
              </w:rPr>
              <w:t>1/1 通过</w:t>
            </w:r>
          </w:p>
        </w:tc>
      </w:tr>
      <w:tr w14:paraId="23CF0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69EF9E93">
            <w:pPr>
              <w:spacing w:after="0"/>
              <w:jc w:val="left"/>
            </w:pPr>
            <w:r>
              <w:rPr>
                <w:rFonts w:ascii="Times New Roman" w:hAnsi="Times New Roman" w:eastAsia="宋体"/>
                <w:sz w:val="19"/>
              </w:rPr>
              <w:t>汇编执行</w:t>
            </w:r>
          </w:p>
        </w:tc>
        <w:tc>
          <w:tcPr>
            <w:tcW w:w="1200" w:type="dxa"/>
            <w:tcMar>
              <w:top w:w="70" w:type="dxa"/>
              <w:left w:w="100" w:type="dxa"/>
              <w:bottom w:w="70" w:type="dxa"/>
              <w:right w:w="100" w:type="dxa"/>
            </w:tcMar>
            <w:vAlign w:val="center"/>
          </w:tcPr>
          <w:p w14:paraId="5519DE9A">
            <w:pPr>
              <w:spacing w:after="0"/>
              <w:jc w:val="center"/>
            </w:pPr>
            <w:r>
              <w:rPr>
                <w:rFonts w:ascii="Times New Roman" w:hAnsi="Times New Roman" w:eastAsia="宋体"/>
                <w:sz w:val="19"/>
              </w:rPr>
              <w:t>1</w:t>
            </w:r>
          </w:p>
        </w:tc>
        <w:tc>
          <w:tcPr>
            <w:tcW w:w="3980" w:type="dxa"/>
            <w:tcMar>
              <w:top w:w="70" w:type="dxa"/>
              <w:left w:w="100" w:type="dxa"/>
              <w:bottom w:w="70" w:type="dxa"/>
              <w:right w:w="100" w:type="dxa"/>
            </w:tcMar>
            <w:vAlign w:val="center"/>
          </w:tcPr>
          <w:p w14:paraId="168D27C7">
            <w:pPr>
              <w:spacing w:after="0"/>
              <w:jc w:val="center"/>
            </w:pPr>
            <w:r>
              <w:rPr>
                <w:rFonts w:ascii="Times New Roman" w:hAnsi="Times New Roman" w:eastAsia="宋体"/>
                <w:sz w:val="19"/>
              </w:rPr>
              <w:t>1/1 通过，退出码 42</w:t>
            </w:r>
          </w:p>
        </w:tc>
      </w:tr>
      <w:tr w14:paraId="29F7C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7B4106A5">
            <w:pPr>
              <w:spacing w:after="0"/>
              <w:jc w:val="left"/>
            </w:pPr>
            <w:r>
              <w:rPr>
                <w:rFonts w:ascii="Times New Roman" w:hAnsi="Times New Roman" w:eastAsia="宋体"/>
                <w:sz w:val="19"/>
              </w:rPr>
              <w:t>合计</w:t>
            </w:r>
          </w:p>
        </w:tc>
        <w:tc>
          <w:tcPr>
            <w:tcW w:w="1200" w:type="dxa"/>
            <w:tcMar>
              <w:top w:w="70" w:type="dxa"/>
              <w:left w:w="100" w:type="dxa"/>
              <w:bottom w:w="70" w:type="dxa"/>
              <w:right w:w="100" w:type="dxa"/>
            </w:tcMar>
            <w:vAlign w:val="center"/>
          </w:tcPr>
          <w:p w14:paraId="389B0B4C">
            <w:pPr>
              <w:spacing w:after="0"/>
              <w:jc w:val="center"/>
            </w:pPr>
            <w:r>
              <w:rPr>
                <w:rFonts w:ascii="Times New Roman" w:hAnsi="Times New Roman" w:eastAsia="宋体"/>
                <w:sz w:val="19"/>
              </w:rPr>
              <w:t>44</w:t>
            </w:r>
          </w:p>
        </w:tc>
        <w:tc>
          <w:tcPr>
            <w:tcW w:w="3980" w:type="dxa"/>
            <w:tcMar>
              <w:top w:w="70" w:type="dxa"/>
              <w:left w:w="100" w:type="dxa"/>
              <w:bottom w:w="70" w:type="dxa"/>
              <w:right w:w="100" w:type="dxa"/>
            </w:tcMar>
            <w:vAlign w:val="center"/>
          </w:tcPr>
          <w:p w14:paraId="49F79A4D">
            <w:pPr>
              <w:spacing w:after="0"/>
              <w:jc w:val="center"/>
            </w:pPr>
            <w:r>
              <w:rPr>
                <w:rFonts w:ascii="Times New Roman" w:hAnsi="Times New Roman" w:eastAsia="宋体"/>
                <w:sz w:val="19"/>
              </w:rPr>
              <w:t>44/44 通过</w:t>
            </w:r>
          </w:p>
        </w:tc>
      </w:tr>
      <w:tr w14:paraId="286FB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000" w:type="dxa"/>
            <w:tcMar>
              <w:top w:w="70" w:type="dxa"/>
              <w:left w:w="100" w:type="dxa"/>
              <w:bottom w:w="70" w:type="dxa"/>
              <w:right w:w="100" w:type="dxa"/>
            </w:tcMar>
            <w:vAlign w:val="center"/>
          </w:tcPr>
          <w:p w14:paraId="7C830AA1">
            <w:pPr>
              <w:spacing w:after="0"/>
              <w:jc w:val="left"/>
            </w:pPr>
            <w:r>
              <w:rPr>
                <w:rFonts w:ascii="Times New Roman" w:hAnsi="Times New Roman" w:eastAsia="宋体"/>
                <w:sz w:val="19"/>
              </w:rPr>
              <w:t>GUI 专项（另计）</w:t>
            </w:r>
          </w:p>
        </w:tc>
        <w:tc>
          <w:tcPr>
            <w:tcW w:w="1200" w:type="dxa"/>
            <w:tcMar>
              <w:top w:w="70" w:type="dxa"/>
              <w:left w:w="100" w:type="dxa"/>
              <w:bottom w:w="70" w:type="dxa"/>
              <w:right w:w="100" w:type="dxa"/>
            </w:tcMar>
            <w:vAlign w:val="center"/>
          </w:tcPr>
          <w:p w14:paraId="0EC791DD">
            <w:pPr>
              <w:spacing w:after="0"/>
              <w:jc w:val="center"/>
            </w:pPr>
            <w:r>
              <w:rPr>
                <w:rFonts w:ascii="Times New Roman" w:hAnsi="Times New Roman" w:eastAsia="宋体"/>
                <w:sz w:val="19"/>
              </w:rPr>
              <w:t>10</w:t>
            </w:r>
          </w:p>
        </w:tc>
        <w:tc>
          <w:tcPr>
            <w:tcW w:w="3980" w:type="dxa"/>
            <w:tcMar>
              <w:top w:w="70" w:type="dxa"/>
              <w:left w:w="100" w:type="dxa"/>
              <w:bottom w:w="70" w:type="dxa"/>
              <w:right w:w="100" w:type="dxa"/>
            </w:tcMar>
            <w:vAlign w:val="center"/>
          </w:tcPr>
          <w:p w14:paraId="0A1DD9F7">
            <w:pPr>
              <w:spacing w:after="0"/>
              <w:jc w:val="center"/>
            </w:pPr>
            <w:r>
              <w:rPr>
                <w:rFonts w:ascii="Times New Roman" w:hAnsi="Times New Roman" w:eastAsia="宋体"/>
                <w:sz w:val="19"/>
              </w:rPr>
              <w:t>10/10 通过，界面运行退出码 42</w:t>
            </w:r>
          </w:p>
        </w:tc>
      </w:tr>
    </w:tbl>
    <w:p w14:paraId="7219FB6C">
      <w:pPr>
        <w:spacing w:after="0"/>
      </w:pPr>
    </w:p>
    <w:p w14:paraId="15318221">
      <w:pPr>
        <w:pStyle w:val="4"/>
        <w:keepNext/>
      </w:pPr>
      <w:r>
        <w:rPr>
          <w:rFonts w:ascii="Times New Roman" w:hAnsi="Times New Roman" w:eastAsia="华文仿宋"/>
          <w:b w:val="0"/>
          <w:sz w:val="28"/>
        </w:rPr>
        <w:t>8.3 综合样例覆盖</w:t>
      </w:r>
    </w:p>
    <w:p w14:paraId="10C3A2F8">
      <w:pPr>
        <w:spacing w:after="0"/>
        <w:ind w:firstLine="420"/>
        <w:jc w:val="both"/>
      </w:pPr>
      <w:r>
        <w:rPr>
          <w:rFonts w:ascii="Times New Roman" w:hAnsi="Times New Roman" w:eastAsia="宋体"/>
        </w:rPr>
        <w:t>course_full.rs 定义 add、classify 和 main 三个函数，覆盖多参数调用、函数尾表达式、if/else-if/else、范围 for 与 continue、数组声明/初始化/下标、元组与字段写入、可变引用和解引用、while、loop 表达式、if 表达式、块表达式以及嵌套算术。最终表达式调用 add，理论值和机器执行值均为 42。</w:t>
      </w:r>
    </w:p>
    <w:p w14:paraId="664A9324">
      <w:pPr>
        <w:pStyle w:val="4"/>
        <w:keepNext/>
      </w:pPr>
      <w:r>
        <w:rPr>
          <w:rFonts w:ascii="Times New Roman" w:hAnsi="Times New Roman" w:eastAsia="华文仿宋"/>
          <w:b w:val="0"/>
          <w:sz w:val="28"/>
        </w:rPr>
        <w:t>8.4 关键缺陷的回归证据</w:t>
      </w:r>
    </w:p>
    <w:p w14:paraId="630E78F5">
      <w:pPr>
        <w:keepLines/>
        <w:numPr>
          <w:ilvl w:val="0"/>
          <w:numId w:val="2"/>
        </w:numPr>
        <w:spacing w:after="0"/>
        <w:jc w:val="both"/>
      </w:pPr>
      <w:r>
        <w:rPr>
          <w:rFonts w:ascii="Times New Roman" w:hAnsi="Times New Roman" w:eastAsia="宋体"/>
        </w:rPr>
        <w:t>for continue：IR 必须先跳到自增标签，再返回条件标签。</w:t>
      </w:r>
    </w:p>
    <w:p w14:paraId="181800CD">
      <w:pPr>
        <w:keepLines/>
        <w:numPr>
          <w:ilvl w:val="0"/>
          <w:numId w:val="2"/>
        </w:numPr>
        <w:spacing w:after="0"/>
        <w:jc w:val="both"/>
      </w:pPr>
      <w:r>
        <w:rPr>
          <w:rFonts w:ascii="Times New Roman" w:hAnsi="Times New Roman" w:eastAsia="宋体"/>
        </w:rPr>
        <w:t>重影：同名声明必须生成不同 vN_name，目标栈槽不再覆盖。</w:t>
      </w:r>
    </w:p>
    <w:p w14:paraId="7D12B390">
      <w:pPr>
        <w:keepLines/>
        <w:numPr>
          <w:ilvl w:val="0"/>
          <w:numId w:val="2"/>
        </w:numPr>
        <w:spacing w:after="0"/>
        <w:jc w:val="both"/>
      </w:pPr>
      <w:r>
        <w:rPr>
          <w:rFonts w:ascii="Times New Roman" w:hAnsi="Times New Roman" w:eastAsia="宋体"/>
        </w:rPr>
        <w:t>借用互斥：存在不可变借用时拒绝 &amp;mut；可变借用期间拒绝直接访问原变量。</w:t>
      </w:r>
    </w:p>
    <w:p w14:paraId="332C19BF">
      <w:pPr>
        <w:keepLines/>
        <w:numPr>
          <w:ilvl w:val="0"/>
          <w:numId w:val="2"/>
        </w:numPr>
        <w:spacing w:after="0"/>
        <w:jc w:val="both"/>
      </w:pPr>
      <w:r>
        <w:rPr>
          <w:rFonts w:ascii="Times New Roman" w:hAnsi="Times New Roman" w:eastAsia="宋体"/>
        </w:rPr>
        <w:t>不可变首次初始化：let a:i32; a=1 合法，之后 a=2 非法。</w:t>
      </w:r>
    </w:p>
    <w:p w14:paraId="2E93E49D">
      <w:pPr>
        <w:keepLines/>
        <w:numPr>
          <w:ilvl w:val="0"/>
          <w:numId w:val="2"/>
        </w:numPr>
        <w:spacing w:after="0"/>
        <w:jc w:val="both"/>
      </w:pPr>
      <w:r>
        <w:rPr>
          <w:rFonts w:ascii="Times New Roman" w:hAnsi="Times New Roman" w:eastAsia="宋体"/>
        </w:rPr>
        <w:t>返回路径：声明 i32 的函数若存在可达无返回路径必须拒绝。</w:t>
      </w:r>
    </w:p>
    <w:p w14:paraId="19228974">
      <w:pPr>
        <w:keepLines/>
        <w:numPr>
          <w:ilvl w:val="0"/>
          <w:numId w:val="2"/>
        </w:numPr>
        <w:spacing w:after="0"/>
        <w:jc w:val="both"/>
      </w:pPr>
      <w:r>
        <w:rPr>
          <w:rFonts w:ascii="Times New Roman" w:hAnsi="Times New Roman" w:eastAsia="宋体"/>
        </w:rPr>
        <w:t>数组边界：常量越界在语义阶段拒绝，动态越界在目标层执行 ud2。</w:t>
      </w:r>
    </w:p>
    <w:p w14:paraId="61529486">
      <w:pPr>
        <w:pStyle w:val="4"/>
        <w:keepNext/>
      </w:pPr>
      <w:r>
        <w:rPr>
          <w:rFonts w:ascii="Times New Roman" w:hAnsi="Times New Roman" w:eastAsia="华文仿宋"/>
          <w:b w:val="0"/>
          <w:sz w:val="28"/>
        </w:rPr>
        <w:t>8.5 源码入口与打包程序交叉验证</w:t>
      </w:r>
    </w:p>
    <w:p w14:paraId="5F9457AD">
      <w:pPr>
        <w:spacing w:after="0"/>
        <w:ind w:firstLine="420"/>
        <w:jc w:val="both"/>
      </w:pPr>
      <w:r>
        <w:rPr>
          <w:rFonts w:ascii="Times New Roman" w:hAnsi="Times New Roman" w:eastAsia="宋体"/>
        </w:rPr>
        <w:t>同一个 course_full.rs 通过 Python 源码入口、GUI 内存入口和 dist/rust_like_compiler_cli.exe 编译，三条路径均得到 262 个可见 Token、3 个函数、98 条四元式和 286 行汇编，目标程序退出码均为 42。打包版 GUI 的 --smoke-test 返回 0，无参数启动 5 秒后进程仍保持运行；PE 头核对为 Subsystem 2，归档中包含 16 个示例和 PNG/ICO 资源。交叉验证降低了“源码可运行但打包缺模块”或“主程序仍是旧控制台版本”的风险。</w:t>
      </w:r>
    </w:p>
    <w:p w14:paraId="6CEEFD30">
      <w:pPr>
        <w:pStyle w:val="4"/>
        <w:keepNext/>
      </w:pPr>
      <w:r>
        <w:rPr>
          <w:rFonts w:ascii="Times New Roman" w:hAnsi="Times New Roman" w:eastAsia="华文仿宋"/>
          <w:b w:val="0"/>
          <w:sz w:val="28"/>
        </w:rPr>
        <w:t>8.6 测试局限</w:t>
      </w:r>
    </w:p>
    <w:p w14:paraId="1263CD66">
      <w:pPr>
        <w:spacing w:after="0"/>
        <w:ind w:firstLine="420"/>
        <w:jc w:val="both"/>
      </w:pPr>
      <w:r>
        <w:rPr>
          <w:rFonts w:ascii="Times New Roman" w:hAnsi="Times New Roman" w:eastAsia="宋体"/>
        </w:rPr>
        <w:t>回归覆盖课程文法、GUI 主要状态和已知边界，但不等同形式证明。未覆盖随机生成程序、约两万个函数以上的超大输入性能、所有 GCC 版本、极低分辨率、Linux System V ABI 或真正 Rust 生命周期。后续可引入基于文法的属性测试、IR 解释器对照、差分执行、后台编译任务和控制流图覆盖率。</w:t>
      </w:r>
    </w:p>
    <w:p w14:paraId="649997C1">
      <w:pPr>
        <w:pStyle w:val="2"/>
        <w:keepNext/>
        <w:pageBreakBefore/>
      </w:pPr>
      <w:r>
        <w:rPr>
          <w:rFonts w:hint="eastAsia"/>
          <w:b w:val="0"/>
          <w:sz w:val="30"/>
          <w:lang w:val="en-US" w:eastAsia="zh-CN"/>
        </w:rPr>
        <w:t>九</w:t>
      </w:r>
      <w:r>
        <w:rPr>
          <w:rFonts w:ascii="Times New Roman" w:hAnsi="Times New Roman" w:eastAsia="宋体"/>
          <w:b w:val="0"/>
          <w:sz w:val="30"/>
        </w:rPr>
        <w:t>、总结与展望</w:t>
      </w:r>
    </w:p>
    <w:p w14:paraId="02C53319">
      <w:pPr>
        <w:pStyle w:val="4"/>
        <w:keepNext/>
        <w:spacing w:line="360" w:lineRule="auto"/>
      </w:pPr>
      <w:r>
        <w:rPr>
          <w:rFonts w:hint="eastAsia"/>
          <w:b w:val="0"/>
          <w:sz w:val="28"/>
          <w:lang w:val="en-US" w:eastAsia="zh-CN"/>
        </w:rPr>
        <w:t>9</w:t>
      </w:r>
      <w:r>
        <w:rPr>
          <w:rFonts w:ascii="Times New Roman" w:hAnsi="Times New Roman" w:eastAsia="华文仿宋"/>
          <w:b w:val="0"/>
          <w:sz w:val="28"/>
        </w:rPr>
        <w:t>.1 工作总结</w:t>
      </w:r>
    </w:p>
    <w:p w14:paraId="46139562">
      <w:pPr>
        <w:spacing w:after="0" w:line="360" w:lineRule="auto"/>
        <w:ind w:firstLine="420"/>
        <w:jc w:val="both"/>
      </w:pPr>
      <w:r>
        <w:rPr>
          <w:rFonts w:ascii="Times New Roman" w:hAnsi="Times New Roman" w:eastAsia="宋体"/>
        </w:rPr>
        <w:t>本项目完成了从类 Rust 源程序到 Token、AST、语义校验、四元式、x86-64 汇编和 Windows 可执行程序的完整链路。与旧作业相比，最核心的变化是 Parser 按需驱动 Lexer，并在函数归约点生成 IR；同时新增目标后端、文件输出、可视化演示器、独立 GUI/CLI 程序和端到端执行验证。</w:t>
      </w:r>
    </w:p>
    <w:p w14:paraId="1F59A14E">
      <w:pPr>
        <w:spacing w:after="0" w:line="360" w:lineRule="auto"/>
        <w:ind w:firstLine="420"/>
        <w:jc w:val="both"/>
      </w:pPr>
      <w:r>
        <w:rPr>
          <w:rFonts w:ascii="Times New Roman" w:hAnsi="Times New Roman" w:eastAsia="宋体"/>
        </w:rPr>
        <w:t>规则层面覆盖附件 0.1–9.3，包含重影、控制流表达式、引用借用、数组元组等扩展；质量层面修复了 continue、自增、重影栈槽、借用互斥、首次初始化、返回路径和越界等问题。44 组核心回归和 10 项 GUI 检查全部通过，综合程序退出码 42；报告中的五张界面截图进一步给出了可观察、可复核的实验过程证据。</w:t>
      </w:r>
    </w:p>
    <w:p w14:paraId="3EDCE5D1">
      <w:pPr>
        <w:pStyle w:val="4"/>
        <w:keepNext/>
        <w:spacing w:line="360" w:lineRule="auto"/>
      </w:pPr>
      <w:r>
        <w:rPr>
          <w:rFonts w:hint="eastAsia"/>
          <w:b w:val="0"/>
          <w:sz w:val="28"/>
          <w:lang w:val="en-US" w:eastAsia="zh-CN"/>
        </w:rPr>
        <w:t>9</w:t>
      </w:r>
      <w:r>
        <w:rPr>
          <w:rFonts w:ascii="Times New Roman" w:hAnsi="Times New Roman" w:eastAsia="华文仿宋"/>
          <w:b w:val="0"/>
          <w:sz w:val="28"/>
        </w:rPr>
        <w:t>.2 后续工作</w:t>
      </w:r>
    </w:p>
    <w:p w14:paraId="5F6B6744">
      <w:pPr>
        <w:keepLines/>
        <w:numPr>
          <w:ilvl w:val="0"/>
          <w:numId w:val="2"/>
        </w:numPr>
        <w:spacing w:after="0" w:line="360" w:lineRule="auto"/>
        <w:jc w:val="both"/>
      </w:pPr>
      <w:r>
        <w:rPr>
          <w:rFonts w:ascii="Times New Roman" w:hAnsi="Times New Roman" w:eastAsia="宋体"/>
        </w:rPr>
        <w:t>构建控制流图和 SSA，增加常量折叠、死代码消除和寄存器分配。</w:t>
      </w:r>
    </w:p>
    <w:p w14:paraId="167089FB">
      <w:pPr>
        <w:keepLines/>
        <w:numPr>
          <w:ilvl w:val="0"/>
          <w:numId w:val="2"/>
        </w:numPr>
        <w:spacing w:after="0" w:line="360" w:lineRule="auto"/>
        <w:jc w:val="both"/>
      </w:pPr>
      <w:r>
        <w:rPr>
          <w:rFonts w:ascii="Times New Roman" w:hAnsi="Times New Roman" w:eastAsia="宋体"/>
        </w:rPr>
        <w:t>把借用检查扩展为非词法生命周期，并加入移动语义和所有权转移。</w:t>
      </w:r>
    </w:p>
    <w:p w14:paraId="29FDAFDF">
      <w:pPr>
        <w:keepLines/>
        <w:numPr>
          <w:ilvl w:val="0"/>
          <w:numId w:val="2"/>
        </w:numPr>
        <w:spacing w:after="0" w:line="360" w:lineRule="auto"/>
        <w:jc w:val="both"/>
      </w:pPr>
      <w:r>
        <w:rPr>
          <w:rFonts w:ascii="Times New Roman" w:hAnsi="Times New Roman" w:eastAsia="宋体"/>
        </w:rPr>
        <w:t>支持更多基础类型、字符串、结构体和堆对象。</w:t>
      </w:r>
    </w:p>
    <w:p w14:paraId="29AB6DA3">
      <w:pPr>
        <w:keepLines/>
        <w:numPr>
          <w:ilvl w:val="0"/>
          <w:numId w:val="2"/>
        </w:numPr>
        <w:spacing w:after="0" w:line="360" w:lineRule="auto"/>
        <w:jc w:val="both"/>
      </w:pPr>
      <w:r>
        <w:rPr>
          <w:rFonts w:ascii="Times New Roman" w:hAnsi="Times New Roman" w:eastAsia="宋体"/>
        </w:rPr>
        <w:t>增加 Linux System V ABI 后端和跨平台工具链检测。</w:t>
      </w:r>
    </w:p>
    <w:p w14:paraId="283460CF">
      <w:pPr>
        <w:keepLines/>
        <w:numPr>
          <w:ilvl w:val="0"/>
          <w:numId w:val="2"/>
        </w:numPr>
        <w:spacing w:after="0" w:line="360" w:lineRule="auto"/>
        <w:jc w:val="both"/>
      </w:pPr>
      <w:r>
        <w:rPr>
          <w:rFonts w:ascii="Times New Roman" w:hAnsi="Times New Roman" w:eastAsia="宋体"/>
        </w:rPr>
        <w:t>引入文法随机生成、IR 解释器差分测试和覆盖率统计。</w:t>
      </w:r>
    </w:p>
    <w:p w14:paraId="1E8607A0">
      <w:pPr>
        <w:keepLines/>
        <w:numPr>
          <w:ilvl w:val="0"/>
          <w:numId w:val="2"/>
        </w:numPr>
        <w:spacing w:after="0" w:line="360" w:lineRule="auto"/>
        <w:jc w:val="both"/>
      </w:pPr>
      <w:r>
        <w:rPr>
          <w:rFonts w:ascii="Times New Roman" w:hAnsi="Times New Roman" w:eastAsia="宋体"/>
        </w:rPr>
        <w:t>把错误恢复加入 Parser，使一次编译报告多个独立错误。</w:t>
      </w:r>
    </w:p>
    <w:p w14:paraId="030C71F6">
      <w:pPr>
        <w:pStyle w:val="4"/>
        <w:keepNext/>
        <w:spacing w:line="360" w:lineRule="auto"/>
      </w:pPr>
      <w:r>
        <w:rPr>
          <w:rFonts w:hint="eastAsia"/>
          <w:b w:val="0"/>
          <w:sz w:val="28"/>
          <w:lang w:val="en-US" w:eastAsia="zh-CN"/>
        </w:rPr>
        <w:t>9</w:t>
      </w:r>
      <w:r>
        <w:rPr>
          <w:rFonts w:ascii="Times New Roman" w:hAnsi="Times New Roman" w:eastAsia="华文仿宋"/>
          <w:b w:val="0"/>
          <w:sz w:val="28"/>
        </w:rPr>
        <w:t>.3 设计体会</w:t>
      </w:r>
    </w:p>
    <w:p w14:paraId="3BC73FD7">
      <w:pPr>
        <w:spacing w:after="0" w:line="360" w:lineRule="auto"/>
        <w:ind w:firstLine="420"/>
        <w:jc w:val="both"/>
        <w:rPr>
          <w:rFonts w:ascii="Times New Roman" w:hAnsi="Times New Roman" w:eastAsia="宋体"/>
        </w:rPr>
      </w:pPr>
      <w:r>
        <w:rPr>
          <w:rFonts w:ascii="Times New Roman" w:hAnsi="Times New Roman" w:eastAsia="宋体"/>
        </w:rPr>
        <w:t>课程设计使抽象概念转化为可执行约束：最长匹配体现在 Token 边界，左递归消除体现在循环式解析，语法制导翻译体现在 FunctionDecl 回调，符号表体现在作用域栈，控制流体现在标签与跳转，调用约定最终体现在真实寄存器与栈。只有当目标程序运行并给出预期退出码时，这些阶段才真正构成一条编译链。</w:t>
      </w:r>
    </w:p>
    <w:p w14:paraId="5F7104B5">
      <w:pPr>
        <w:spacing w:after="0" w:line="360" w:lineRule="auto"/>
        <w:ind w:firstLine="420"/>
        <w:jc w:val="both"/>
        <w:rPr>
          <w:rFonts w:ascii="Times New Roman" w:hAnsi="Times New Roman" w:eastAsia="宋体"/>
        </w:rPr>
      </w:pPr>
      <w:r>
        <w:rPr>
          <w:rFonts w:ascii="Times New Roman" w:hAnsi="Times New Roman" w:eastAsia="宋体"/>
        </w:rPr>
        <w:t>最后，我们要感谢</w:t>
      </w:r>
      <w:r>
        <w:rPr>
          <w:rFonts w:hint="eastAsia" w:ascii="Times New Roman" w:hAnsi="Times New Roman" w:eastAsia="宋体"/>
        </w:rPr>
        <w:t>老师</w:t>
      </w:r>
      <w:r>
        <w:rPr>
          <w:rFonts w:ascii="Times New Roman" w:hAnsi="Times New Roman" w:eastAsia="宋体"/>
        </w:rPr>
        <w:t>提供的详细实验指导和测试框架，这让我们能够专注于核心算法的实现。本次实验不仅巩固了编译原理的知识，也提升了我们的工程能力和团队协作能力，为后续的系统级编程学习打下了坚实的基础。</w:t>
      </w:r>
    </w:p>
    <w:p w14:paraId="77896E38">
      <w:pPr>
        <w:pStyle w:val="2"/>
        <w:keepNext/>
        <w:pageBreakBefore/>
        <w:spacing w:line="360" w:lineRule="auto"/>
        <w:jc w:val="center"/>
        <w:rPr>
          <w:b/>
          <w:bCs/>
        </w:rPr>
      </w:pPr>
      <w:r>
        <w:rPr>
          <w:rFonts w:ascii="Times New Roman" w:hAnsi="Times New Roman" w:eastAsia="宋体"/>
          <w:b/>
          <w:bCs/>
          <w:sz w:val="30"/>
        </w:rPr>
        <w:t>参考资料</w:t>
      </w:r>
    </w:p>
    <w:p w14:paraId="7E6F7773">
      <w:pPr>
        <w:spacing w:after="0" w:line="360" w:lineRule="auto"/>
        <w:ind w:firstLine="0"/>
        <w:jc w:val="both"/>
      </w:pPr>
      <w:r>
        <w:rPr>
          <w:rFonts w:ascii="Times New Roman" w:hAnsi="Times New Roman" w:eastAsia="宋体"/>
        </w:rPr>
        <w:t>[1] Aho A V, Lam M S, Sethi R, Ullman J D. Compilers: Principles, Techniques, and Tools (2nd Edition). Addison-Wesley, 2006.</w:t>
      </w:r>
    </w:p>
    <w:p w14:paraId="19F524E6">
      <w:pPr>
        <w:spacing w:after="0" w:line="360" w:lineRule="auto"/>
        <w:ind w:firstLine="0"/>
        <w:jc w:val="both"/>
      </w:pPr>
      <w:r>
        <w:rPr>
          <w:rFonts w:ascii="Times New Roman" w:hAnsi="Times New Roman" w:eastAsia="宋体"/>
        </w:rPr>
        <w:t>[2] Appel A W. Modern Compiler Implementation in C. Cambridge University Press, 1998.</w:t>
      </w:r>
    </w:p>
    <w:p w14:paraId="15C4345F">
      <w:pPr>
        <w:spacing w:after="0" w:line="360" w:lineRule="auto"/>
        <w:ind w:firstLine="0"/>
        <w:jc w:val="both"/>
      </w:pPr>
      <w:r>
        <w:rPr>
          <w:rFonts w:ascii="Times New Roman" w:hAnsi="Times New Roman" w:eastAsia="宋体"/>
        </w:rPr>
        <w:t>[3] The Rust Project Developers. The Rust Reference. https://doc.rust-lang.org/reference/.</w:t>
      </w:r>
    </w:p>
    <w:p w14:paraId="1E3CF3E6">
      <w:pPr>
        <w:spacing w:after="0" w:line="360" w:lineRule="auto"/>
        <w:ind w:firstLine="0"/>
        <w:jc w:val="both"/>
      </w:pPr>
      <w:r>
        <w:rPr>
          <w:rFonts w:ascii="Times New Roman" w:hAnsi="Times New Roman" w:eastAsia="宋体"/>
        </w:rPr>
        <w:t>[4] Klabnik S, Nichols C. The Rust Programming Language (2nd Edition). No Starch Press, 2023.</w:t>
      </w:r>
    </w:p>
    <w:p w14:paraId="50A4C904">
      <w:pPr>
        <w:spacing w:after="0" w:line="360" w:lineRule="auto"/>
        <w:ind w:firstLine="0"/>
        <w:jc w:val="both"/>
      </w:pPr>
      <w:r>
        <w:rPr>
          <w:rFonts w:ascii="Times New Roman" w:hAnsi="Times New Roman" w:eastAsia="宋体"/>
        </w:rPr>
        <w:t>[5] Microsoft. x64 calling convention. https://learn.microsoft.com/cpp/build/x64-calling-convention.</w:t>
      </w:r>
    </w:p>
    <w:p w14:paraId="2C533AC3">
      <w:pPr>
        <w:spacing w:after="0" w:line="360" w:lineRule="auto"/>
        <w:ind w:firstLine="0"/>
        <w:jc w:val="both"/>
      </w:pPr>
      <w:r>
        <w:rPr>
          <w:rFonts w:ascii="Times New Roman" w:hAnsi="Times New Roman" w:eastAsia="宋体"/>
        </w:rPr>
        <w:t>[6] Free Software Foundation. Using the GNU Compiler Collection. https://gcc.gnu.org/onlinedocs/.</w:t>
      </w:r>
    </w:p>
    <w:p w14:paraId="583BE4F4">
      <w:pPr>
        <w:spacing w:after="0" w:line="360" w:lineRule="auto"/>
        <w:ind w:firstLine="0"/>
        <w:jc w:val="both"/>
      </w:pPr>
      <w:r>
        <w:rPr>
          <w:rFonts w:ascii="Times New Roman" w:hAnsi="Times New Roman" w:eastAsia="宋体"/>
        </w:rPr>
        <w:t>[7] PyInstaller Development Team. PyInstaller Manual. https://pyinstaller.org/en/stable/.</w:t>
      </w:r>
    </w:p>
    <w:p w14:paraId="6DB390A2">
      <w:pPr>
        <w:spacing w:after="0" w:line="360" w:lineRule="auto"/>
        <w:ind w:firstLine="0"/>
        <w:jc w:val="both"/>
      </w:pPr>
      <w:r>
        <w:rPr>
          <w:rFonts w:ascii="Times New Roman" w:hAnsi="Times New Roman" w:eastAsia="宋体"/>
        </w:rPr>
        <w:t>[8] 同济大学计算机系.《编译原理课程设计 2026（类 Rust 编译器实现）》.</w:t>
      </w:r>
    </w:p>
    <w:p w14:paraId="35576DBD">
      <w:pPr>
        <w:spacing w:after="0"/>
        <w:ind w:firstLine="420"/>
        <w:jc w:val="both"/>
      </w:pPr>
    </w:p>
    <w:sectPr>
      <w:pgSz w:w="11909" w:h="16834"/>
      <w:pgMar w:top="1440" w:right="1800" w:bottom="1440" w:left="1800" w:header="0" w:footer="0" w:gutter="0"/>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420"/>
        </w:tabs>
        <w:ind w:left="420" w:hanging="210"/>
      </w:pPr>
      <w:rPr>
        <w:rFonts w:ascii="Symbol" w:hAnsi="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4"/>
      <w:suff w:val="nothing"/>
      <w:lvlText w:val=""/>
      <w:lvlJc w:val="left"/>
      <w:pPr>
        <w:tabs>
          <w:tab w:val="left" w:pos="0"/>
        </w:tabs>
        <w:ind w:left="0" w:firstLine="0"/>
      </w:pPr>
    </w:lvl>
    <w:lvl w:ilvl="2" w:tentative="0">
      <w:start w:val="1"/>
      <w:numFmt w:val="none"/>
      <w:pStyle w:val="5"/>
      <w:suff w:val="nothing"/>
      <w:lvlText w:val=""/>
      <w:lvlJc w:val="left"/>
      <w:pPr>
        <w:tabs>
          <w:tab w:val="left" w:pos="0"/>
        </w:tabs>
        <w:ind w:left="0" w:firstLine="0"/>
      </w:pPr>
    </w:lvl>
    <w:lvl w:ilvl="3" w:tentative="0">
      <w:start w:val="1"/>
      <w:numFmt w:val="none"/>
      <w:pStyle w:val="6"/>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59ADCABA"/>
    <w:multiLevelType w:val="singleLevel"/>
    <w:tmpl w:val="59ADCABA"/>
    <w:lvl w:ilvl="0" w:tentative="0">
      <w:start w:val="1"/>
      <w:numFmt w:val="decimal"/>
      <w:lvlText w:val="%1."/>
      <w:lvlJc w:val="left"/>
      <w:pPr>
        <w:tabs>
          <w:tab w:val="left" w:pos="420"/>
        </w:tabs>
        <w:ind w:left="420" w:hanging="21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420"/>
  <w:autoHyphenation/>
  <w:hyphenationZone w:val="0"/>
  <w:displayHorizontalDrawingGridEvery w:val="1"/>
  <w:displayVerticalDrawingGridEvery w:val="1"/>
  <w:noPunctuationKerning w:val="1"/>
  <w:footnotePr>
    <w:footnote w:id="0"/>
    <w:footnote w:id="1"/>
  </w:footnotePr>
  <w:compat>
    <w:doNotExpandShiftReturn/>
    <w:adjustLineHeightInTable/>
    <w:doNotWrapTextWithPunct/>
    <w:doNotUseEastAsianBreakRules/>
    <w:useFELayout/>
    <w:useAltKinsokuLineBreakRules/>
    <w:compatSetting w:name="compatibilityMode" w:uri="http://schemas.microsoft.com/office/word" w:val="11"/>
  </w:compat>
  <w:rsids>
    <w:rsidRoot w:val="00000000"/>
    <w:rsid w:val="2F2C0B1D"/>
    <w:rsid w:val="2F86380B"/>
    <w:rsid w:val="54C32A20"/>
    <w:rsid w:val="58922A42"/>
    <w:rsid w:val="5DEF6422"/>
    <w:rsid w:val="6AE601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after="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3"/>
    <w:next w:val="1"/>
    <w:qFormat/>
    <w:uiPriority w:val="0"/>
    <w:pPr>
      <w:numPr>
        <w:ilvl w:val="0"/>
        <w:numId w:val="1"/>
      </w:numPr>
      <w:spacing w:before="260" w:after="120"/>
      <w:ind w:left="660" w:right="0" w:hanging="660"/>
      <w:jc w:val="left"/>
      <w:outlineLvl w:val="0"/>
    </w:pPr>
    <w:rPr>
      <w:rFonts w:ascii="Times New Roman" w:hAnsi="Times New Roman" w:eastAsia="宋体" w:cs="宋体"/>
      <w:color w:val="000000"/>
      <w:sz w:val="30"/>
      <w:szCs w:val="30"/>
    </w:rPr>
  </w:style>
  <w:style w:type="paragraph" w:styleId="4">
    <w:name w:val="heading 2"/>
    <w:basedOn w:val="1"/>
    <w:next w:val="1"/>
    <w:qFormat/>
    <w:uiPriority w:val="0"/>
    <w:pPr>
      <w:keepNext/>
      <w:keepLines/>
      <w:numPr>
        <w:ilvl w:val="1"/>
        <w:numId w:val="1"/>
      </w:numPr>
      <w:spacing w:before="260" w:after="120" w:line="415" w:lineRule="auto"/>
      <w:ind w:left="660" w:right="0" w:hanging="660"/>
      <w:jc w:val="left"/>
      <w:outlineLvl w:val="1"/>
    </w:pPr>
    <w:rPr>
      <w:rFonts w:ascii="Times New Roman" w:hAnsi="Times New Roman" w:eastAsia="华文仿宋" w:cs="Times New Roman"/>
      <w:color w:val="000000"/>
      <w:sz w:val="28"/>
      <w:szCs w:val="28"/>
    </w:rPr>
  </w:style>
  <w:style w:type="paragraph" w:styleId="5">
    <w:name w:val="heading 3"/>
    <w:basedOn w:val="1"/>
    <w:next w:val="1"/>
    <w:qFormat/>
    <w:uiPriority w:val="0"/>
    <w:pPr>
      <w:keepNext/>
      <w:keepLines/>
      <w:numPr>
        <w:ilvl w:val="2"/>
        <w:numId w:val="1"/>
      </w:numPr>
      <w:spacing w:before="120" w:after="62" w:line="240" w:lineRule="exact"/>
      <w:outlineLvl w:val="2"/>
    </w:pPr>
    <w:rPr>
      <w:rFonts w:ascii="Times New Roman" w:hAnsi="Times New Roman" w:eastAsia="宋体"/>
      <w:b/>
      <w:bCs/>
      <w:color w:val="000000"/>
      <w:sz w:val="21"/>
      <w:szCs w:val="21"/>
    </w:rPr>
  </w:style>
  <w:style w:type="paragraph" w:styleId="6">
    <w:name w:val="heading 4"/>
    <w:basedOn w:val="1"/>
    <w:next w:val="1"/>
    <w:qFormat/>
    <w:uiPriority w:val="0"/>
    <w:pPr>
      <w:keepNext/>
      <w:keepLines/>
      <w:numPr>
        <w:ilvl w:val="3"/>
        <w:numId w:val="1"/>
      </w:numPr>
      <w:spacing w:before="280" w:after="290" w:line="374" w:lineRule="auto"/>
      <w:outlineLvl w:val="3"/>
    </w:pPr>
    <w:rPr>
      <w:rFonts w:ascii="等线 Light" w:hAnsi="等线 Light" w:eastAsia="等线 Light" w:cs="Times New Roman"/>
      <w:b/>
      <w:bCs/>
      <w:sz w:val="28"/>
      <w:szCs w:val="28"/>
    </w:rPr>
  </w:style>
  <w:style w:type="character" w:default="1" w:styleId="16">
    <w:name w:val="Default Paragraph Font"/>
    <w:semiHidden/>
    <w:uiPriority w:val="0"/>
  </w:style>
  <w:style w:type="table" w:default="1" w:styleId="15">
    <w:name w:val="Normal Table"/>
    <w:semiHidden/>
    <w:uiPriority w:val="0"/>
    <w:tblPr>
      <w:tblCellMar>
        <w:top w:w="0" w:type="dxa"/>
        <w:left w:w="108" w:type="dxa"/>
        <w:bottom w:w="0" w:type="dxa"/>
        <w:right w:w="108" w:type="dxa"/>
      </w:tblCellMar>
    </w:tblPr>
  </w:style>
  <w:style w:type="paragraph" w:styleId="3">
    <w:name w:val="Subtitle"/>
    <w:basedOn w:val="4"/>
    <w:next w:val="1"/>
    <w:qFormat/>
    <w:uiPriority w:val="0"/>
    <w:pPr>
      <w:numPr>
        <w:ilvl w:val="0"/>
        <w:numId w:val="0"/>
      </w:numPr>
      <w:ind w:left="660" w:hanging="660"/>
      <w:outlineLvl w:val="9"/>
    </w:pPr>
    <w:rPr>
      <w:sz w:val="28"/>
      <w:szCs w:val="28"/>
    </w:rPr>
  </w:style>
  <w:style w:type="paragraph" w:styleId="7">
    <w:name w:val="caption"/>
    <w:basedOn w:val="1"/>
    <w:qFormat/>
    <w:uiPriority w:val="0"/>
    <w:pPr>
      <w:suppressLineNumbers/>
      <w:spacing w:before="120" w:after="120"/>
    </w:pPr>
    <w:rPr>
      <w:rFonts w:cs="Lucida Sans"/>
      <w:i/>
      <w:iCs/>
      <w:sz w:val="24"/>
      <w:szCs w:val="24"/>
    </w:rPr>
  </w:style>
  <w:style w:type="paragraph" w:styleId="8">
    <w:name w:val="Body Text"/>
    <w:basedOn w:val="1"/>
    <w:qFormat/>
    <w:uiPriority w:val="0"/>
    <w:pPr>
      <w:spacing w:before="0" w:after="140" w:line="276" w:lineRule="auto"/>
    </w:pPr>
  </w:style>
  <w:style w:type="paragraph" w:styleId="9">
    <w:name w:val="toc 3"/>
    <w:basedOn w:val="1"/>
    <w:next w:val="1"/>
    <w:uiPriority w:val="0"/>
    <w:pPr>
      <w:ind w:leftChars="400" w:right="0" w:rightChars="0" w:firstLine="0" w:firstLineChars="0"/>
    </w:p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2">
    <w:name w:val="toc 1"/>
    <w:basedOn w:val="1"/>
    <w:next w:val="1"/>
    <w:uiPriority w:val="0"/>
  </w:style>
  <w:style w:type="paragraph" w:styleId="13">
    <w:name w:val="List"/>
    <w:basedOn w:val="8"/>
    <w:uiPriority w:val="0"/>
    <w:rPr>
      <w:rFonts w:cs="Lucida Sans"/>
    </w:rPr>
  </w:style>
  <w:style w:type="paragraph" w:styleId="14">
    <w:name w:val="toc 2"/>
    <w:basedOn w:val="1"/>
    <w:next w:val="1"/>
    <w:uiPriority w:val="0"/>
    <w:pPr>
      <w:ind w:leftChars="200" w:right="0" w:rightChars="0" w:firstLine="0" w:firstLineChars="0"/>
    </w:pPr>
  </w:style>
  <w:style w:type="character" w:styleId="17">
    <w:name w:val="Hyperlink"/>
    <w:uiPriority w:val="0"/>
    <w:rPr>
      <w:color w:val="0563C1"/>
      <w:u w:val="single"/>
    </w:rPr>
  </w:style>
  <w:style w:type="character" w:customStyle="1" w:styleId="18">
    <w:name w:val="WW8Num1z0"/>
    <w:qFormat/>
    <w:uiPriority w:val="0"/>
    <w:rPr>
      <w:rFonts w:ascii="Symbol" w:hAnsi="Symbol" w:cs="Symbol"/>
      <w:sz w:val="20"/>
    </w:rPr>
  </w:style>
  <w:style w:type="character" w:customStyle="1" w:styleId="19">
    <w:name w:val="WW8Num1z1"/>
    <w:qFormat/>
    <w:uiPriority w:val="0"/>
    <w:rPr>
      <w:rFonts w:ascii="Courier New" w:hAnsi="Courier New" w:cs="Courier New"/>
      <w:sz w:val="20"/>
    </w:rPr>
  </w:style>
  <w:style w:type="character" w:customStyle="1" w:styleId="20">
    <w:name w:val="WW8Num1z2"/>
    <w:qFormat/>
    <w:uiPriority w:val="0"/>
    <w:rPr>
      <w:rFonts w:ascii="Wingdings" w:hAnsi="Wingdings" w:cs="Wingdings"/>
      <w:sz w:val="20"/>
    </w:rPr>
  </w:style>
  <w:style w:type="character" w:customStyle="1" w:styleId="21">
    <w:name w:val="WW8Num2z0"/>
    <w:qFormat/>
    <w:uiPriority w:val="0"/>
    <w:rPr>
      <w:rFonts w:ascii="Symbol" w:hAnsi="Symbol" w:cs="Symbol"/>
      <w:sz w:val="20"/>
    </w:rPr>
  </w:style>
  <w:style w:type="character" w:customStyle="1" w:styleId="22">
    <w:name w:val="WW8Num2z1"/>
    <w:qFormat/>
    <w:uiPriority w:val="0"/>
    <w:rPr>
      <w:rFonts w:ascii="Courier New" w:hAnsi="Courier New" w:cs="Courier New"/>
      <w:sz w:val="20"/>
    </w:rPr>
  </w:style>
  <w:style w:type="character" w:customStyle="1" w:styleId="23">
    <w:name w:val="WW8Num2z2"/>
    <w:qFormat/>
    <w:uiPriority w:val="0"/>
    <w:rPr>
      <w:rFonts w:ascii="Wingdings" w:hAnsi="Wingdings" w:cs="Wingdings"/>
      <w:sz w:val="20"/>
    </w:rPr>
  </w:style>
  <w:style w:type="character" w:customStyle="1" w:styleId="24">
    <w:name w:val="WW8Num5z0"/>
    <w:qFormat/>
    <w:uiPriority w:val="0"/>
    <w:rPr>
      <w:rFonts w:ascii="Symbol" w:hAnsi="Symbol" w:cs="Symbol"/>
      <w:sz w:val="20"/>
    </w:rPr>
  </w:style>
  <w:style w:type="character" w:customStyle="1" w:styleId="25">
    <w:name w:val="WW8Num5z1"/>
    <w:qFormat/>
    <w:uiPriority w:val="0"/>
    <w:rPr>
      <w:rFonts w:ascii="Courier New" w:hAnsi="Courier New" w:cs="Courier New"/>
      <w:sz w:val="20"/>
    </w:rPr>
  </w:style>
  <w:style w:type="character" w:customStyle="1" w:styleId="26">
    <w:name w:val="WW8Num5z2"/>
    <w:qFormat/>
    <w:uiPriority w:val="0"/>
    <w:rPr>
      <w:rFonts w:ascii="Wingdings" w:hAnsi="Wingdings" w:cs="Wingdings"/>
      <w:sz w:val="20"/>
    </w:rPr>
  </w:style>
  <w:style w:type="character" w:customStyle="1" w:styleId="27">
    <w:name w:val="WW8Num6z0"/>
    <w:qFormat/>
    <w:uiPriority w:val="0"/>
    <w:rPr>
      <w:rFonts w:ascii="Symbol" w:hAnsi="Symbol" w:cs="Symbol"/>
      <w:sz w:val="20"/>
    </w:rPr>
  </w:style>
  <w:style w:type="character" w:customStyle="1" w:styleId="28">
    <w:name w:val="WW8Num6z1"/>
    <w:qFormat/>
    <w:uiPriority w:val="0"/>
    <w:rPr>
      <w:rFonts w:ascii="Courier New" w:hAnsi="Courier New" w:cs="Courier New"/>
      <w:sz w:val="20"/>
    </w:rPr>
  </w:style>
  <w:style w:type="character" w:customStyle="1" w:styleId="29">
    <w:name w:val="WW8Num6z2"/>
    <w:qFormat/>
    <w:uiPriority w:val="0"/>
    <w:rPr>
      <w:rFonts w:ascii="Wingdings" w:hAnsi="Wingdings" w:cs="Wingdings"/>
      <w:sz w:val="20"/>
    </w:rPr>
  </w:style>
  <w:style w:type="character" w:customStyle="1" w:styleId="30">
    <w:name w:val="WW8Num7z0"/>
    <w:qFormat/>
    <w:uiPriority w:val="0"/>
    <w:rPr>
      <w:rFonts w:ascii="Symbol" w:hAnsi="Symbol" w:cs="Symbol"/>
      <w:sz w:val="20"/>
    </w:rPr>
  </w:style>
  <w:style w:type="character" w:customStyle="1" w:styleId="31">
    <w:name w:val="WW8Num7z1"/>
    <w:qFormat/>
    <w:uiPriority w:val="0"/>
    <w:rPr>
      <w:rFonts w:ascii="Courier New" w:hAnsi="Courier New" w:cs="Courier New"/>
      <w:sz w:val="20"/>
    </w:rPr>
  </w:style>
  <w:style w:type="character" w:customStyle="1" w:styleId="32">
    <w:name w:val="WW8Num7z2"/>
    <w:qFormat/>
    <w:uiPriority w:val="0"/>
    <w:rPr>
      <w:rFonts w:ascii="Wingdings" w:hAnsi="Wingdings" w:cs="Wingdings"/>
      <w:sz w:val="20"/>
    </w:rPr>
  </w:style>
  <w:style w:type="character" w:customStyle="1" w:styleId="33">
    <w:name w:val="WW8Num8z0"/>
    <w:qFormat/>
    <w:uiPriority w:val="0"/>
    <w:rPr>
      <w:rFonts w:ascii="Symbol" w:hAnsi="Symbol" w:cs="Symbol"/>
      <w:sz w:val="20"/>
    </w:rPr>
  </w:style>
  <w:style w:type="character" w:customStyle="1" w:styleId="34">
    <w:name w:val="WW8Num8z1"/>
    <w:qFormat/>
    <w:uiPriority w:val="0"/>
    <w:rPr>
      <w:rFonts w:ascii="Courier New" w:hAnsi="Courier New" w:cs="Courier New"/>
      <w:sz w:val="20"/>
    </w:rPr>
  </w:style>
  <w:style w:type="character" w:customStyle="1" w:styleId="35">
    <w:name w:val="WW8Num8z2"/>
    <w:qFormat/>
    <w:uiPriority w:val="0"/>
    <w:rPr>
      <w:rFonts w:ascii="Wingdings" w:hAnsi="Wingdings" w:cs="Wingdings"/>
      <w:sz w:val="20"/>
    </w:rPr>
  </w:style>
  <w:style w:type="character" w:customStyle="1" w:styleId="36">
    <w:name w:val="WW8Num10z0"/>
    <w:qFormat/>
    <w:uiPriority w:val="0"/>
    <w:rPr>
      <w:rFonts w:ascii="Symbol" w:hAnsi="Symbol" w:cs="Symbol"/>
      <w:sz w:val="20"/>
    </w:rPr>
  </w:style>
  <w:style w:type="character" w:customStyle="1" w:styleId="37">
    <w:name w:val="WW8Num10z1"/>
    <w:qFormat/>
    <w:uiPriority w:val="0"/>
    <w:rPr>
      <w:rFonts w:ascii="Courier New" w:hAnsi="Courier New" w:cs="Courier New"/>
      <w:sz w:val="20"/>
    </w:rPr>
  </w:style>
  <w:style w:type="character" w:customStyle="1" w:styleId="38">
    <w:name w:val="WW8Num10z2"/>
    <w:qFormat/>
    <w:uiPriority w:val="0"/>
    <w:rPr>
      <w:rFonts w:ascii="Wingdings" w:hAnsi="Wingdings" w:cs="Wingdings"/>
      <w:sz w:val="20"/>
    </w:rPr>
  </w:style>
  <w:style w:type="character" w:customStyle="1" w:styleId="39">
    <w:name w:val="WW8Num11z0"/>
    <w:qFormat/>
    <w:uiPriority w:val="0"/>
    <w:rPr>
      <w:rFonts w:ascii="Symbol" w:hAnsi="Symbol" w:cs="Symbol"/>
      <w:sz w:val="20"/>
    </w:rPr>
  </w:style>
  <w:style w:type="character" w:customStyle="1" w:styleId="40">
    <w:name w:val="WW8Num11z1"/>
    <w:qFormat/>
    <w:uiPriority w:val="0"/>
    <w:rPr>
      <w:rFonts w:ascii="Courier New" w:hAnsi="Courier New" w:cs="Courier New"/>
      <w:sz w:val="20"/>
    </w:rPr>
  </w:style>
  <w:style w:type="character" w:customStyle="1" w:styleId="41">
    <w:name w:val="WW8Num11z2"/>
    <w:qFormat/>
    <w:uiPriority w:val="0"/>
    <w:rPr>
      <w:rFonts w:ascii="Wingdings" w:hAnsi="Wingdings" w:cs="Wingdings"/>
      <w:sz w:val="20"/>
    </w:rPr>
  </w:style>
  <w:style w:type="character" w:customStyle="1" w:styleId="42">
    <w:name w:val="WW8Num12z1"/>
    <w:qFormat/>
    <w:uiPriority w:val="0"/>
    <w:rPr>
      <w:rFonts w:ascii="Courier New" w:hAnsi="Courier New" w:cs="Courier New"/>
      <w:sz w:val="20"/>
    </w:rPr>
  </w:style>
  <w:style w:type="character" w:customStyle="1" w:styleId="43">
    <w:name w:val="WW8Num14z0"/>
    <w:qFormat/>
    <w:uiPriority w:val="0"/>
    <w:rPr>
      <w:rFonts w:ascii="Symbol" w:hAnsi="Symbol" w:cs="Symbol"/>
      <w:sz w:val="20"/>
    </w:rPr>
  </w:style>
  <w:style w:type="character" w:customStyle="1" w:styleId="44">
    <w:name w:val="WW8Num14z1"/>
    <w:qFormat/>
    <w:uiPriority w:val="0"/>
    <w:rPr>
      <w:rFonts w:ascii="Courier New" w:hAnsi="Courier New" w:cs="Courier New"/>
      <w:sz w:val="20"/>
    </w:rPr>
  </w:style>
  <w:style w:type="character" w:customStyle="1" w:styleId="45">
    <w:name w:val="WW8Num14z2"/>
    <w:qFormat/>
    <w:uiPriority w:val="0"/>
    <w:rPr>
      <w:rFonts w:ascii="Wingdings" w:hAnsi="Wingdings" w:cs="Wingdings"/>
      <w:sz w:val="20"/>
    </w:rPr>
  </w:style>
  <w:style w:type="character" w:customStyle="1" w:styleId="46">
    <w:name w:val="WW8Num15z0"/>
    <w:qFormat/>
    <w:uiPriority w:val="0"/>
    <w:rPr>
      <w:rFonts w:ascii="Symbol" w:hAnsi="Symbol" w:cs="Symbol"/>
      <w:sz w:val="20"/>
    </w:rPr>
  </w:style>
  <w:style w:type="character" w:customStyle="1" w:styleId="47">
    <w:name w:val="WW8Num15z1"/>
    <w:qFormat/>
    <w:uiPriority w:val="0"/>
    <w:rPr>
      <w:rFonts w:ascii="Courier New" w:hAnsi="Courier New" w:cs="Courier New"/>
      <w:sz w:val="20"/>
    </w:rPr>
  </w:style>
  <w:style w:type="character" w:customStyle="1" w:styleId="48">
    <w:name w:val="WW8Num15z2"/>
    <w:qFormat/>
    <w:uiPriority w:val="0"/>
    <w:rPr>
      <w:rFonts w:ascii="Wingdings" w:hAnsi="Wingdings" w:cs="Wingdings"/>
      <w:sz w:val="20"/>
    </w:rPr>
  </w:style>
  <w:style w:type="character" w:customStyle="1" w:styleId="49">
    <w:name w:val="WW8Num16z0"/>
    <w:qFormat/>
    <w:uiPriority w:val="0"/>
    <w:rPr>
      <w:rFonts w:ascii="Symbol" w:hAnsi="Symbol" w:cs="Symbol"/>
      <w:sz w:val="20"/>
    </w:rPr>
  </w:style>
  <w:style w:type="character" w:customStyle="1" w:styleId="50">
    <w:name w:val="WW8Num16z1"/>
    <w:qFormat/>
    <w:uiPriority w:val="0"/>
    <w:rPr>
      <w:rFonts w:ascii="Courier New" w:hAnsi="Courier New" w:cs="Courier New"/>
      <w:sz w:val="20"/>
    </w:rPr>
  </w:style>
  <w:style w:type="character" w:customStyle="1" w:styleId="51">
    <w:name w:val="WW8Num16z2"/>
    <w:qFormat/>
    <w:uiPriority w:val="0"/>
    <w:rPr>
      <w:rFonts w:ascii="Wingdings" w:hAnsi="Wingdings" w:cs="Wingdings"/>
      <w:sz w:val="20"/>
    </w:rPr>
  </w:style>
  <w:style w:type="character" w:customStyle="1" w:styleId="52">
    <w:name w:val="WW8Num17z0"/>
    <w:qFormat/>
    <w:uiPriority w:val="0"/>
    <w:rPr>
      <w:rFonts w:ascii="Symbol" w:hAnsi="Symbol" w:cs="Symbol"/>
      <w:sz w:val="20"/>
    </w:rPr>
  </w:style>
  <w:style w:type="character" w:customStyle="1" w:styleId="53">
    <w:name w:val="WW8Num17z1"/>
    <w:qFormat/>
    <w:uiPriority w:val="0"/>
    <w:rPr>
      <w:rFonts w:ascii="Courier New" w:hAnsi="Courier New" w:cs="Courier New"/>
      <w:sz w:val="20"/>
    </w:rPr>
  </w:style>
  <w:style w:type="character" w:customStyle="1" w:styleId="54">
    <w:name w:val="WW8Num17z2"/>
    <w:qFormat/>
    <w:uiPriority w:val="0"/>
    <w:rPr>
      <w:rFonts w:ascii="Wingdings" w:hAnsi="Wingdings" w:cs="Wingdings"/>
      <w:sz w:val="20"/>
    </w:rPr>
  </w:style>
  <w:style w:type="character" w:customStyle="1" w:styleId="55">
    <w:name w:val="WW8Num18z0"/>
    <w:qFormat/>
    <w:uiPriority w:val="0"/>
    <w:rPr>
      <w:rFonts w:ascii="Symbol" w:hAnsi="Symbol" w:cs="Symbol"/>
      <w:sz w:val="20"/>
    </w:rPr>
  </w:style>
  <w:style w:type="character" w:customStyle="1" w:styleId="56">
    <w:name w:val="WW8Num18z1"/>
    <w:qFormat/>
    <w:uiPriority w:val="0"/>
    <w:rPr>
      <w:rFonts w:ascii="Courier New" w:hAnsi="Courier New" w:cs="Courier New"/>
      <w:sz w:val="20"/>
    </w:rPr>
  </w:style>
  <w:style w:type="character" w:customStyle="1" w:styleId="57">
    <w:name w:val="WW8Num18z2"/>
    <w:qFormat/>
    <w:uiPriority w:val="0"/>
    <w:rPr>
      <w:rFonts w:ascii="Wingdings" w:hAnsi="Wingdings" w:cs="Wingdings"/>
      <w:sz w:val="20"/>
    </w:rPr>
  </w:style>
  <w:style w:type="character" w:customStyle="1" w:styleId="58">
    <w:name w:val="WW8Num19z0"/>
    <w:qFormat/>
    <w:uiPriority w:val="0"/>
    <w:rPr>
      <w:rFonts w:ascii="Symbol" w:hAnsi="Symbol" w:cs="Symbol"/>
      <w:sz w:val="20"/>
    </w:rPr>
  </w:style>
  <w:style w:type="character" w:customStyle="1" w:styleId="59">
    <w:name w:val="WW8Num19z1"/>
    <w:qFormat/>
    <w:uiPriority w:val="0"/>
    <w:rPr>
      <w:rFonts w:ascii="Courier New" w:hAnsi="Courier New" w:cs="Courier New"/>
      <w:sz w:val="20"/>
    </w:rPr>
  </w:style>
  <w:style w:type="character" w:customStyle="1" w:styleId="60">
    <w:name w:val="WW8Num19z2"/>
    <w:qFormat/>
    <w:uiPriority w:val="0"/>
    <w:rPr>
      <w:rFonts w:ascii="Wingdings" w:hAnsi="Wingdings" w:cs="Wingdings"/>
      <w:sz w:val="20"/>
    </w:rPr>
  </w:style>
  <w:style w:type="character" w:customStyle="1" w:styleId="61">
    <w:name w:val="WW8Num21z0"/>
    <w:qFormat/>
    <w:uiPriority w:val="0"/>
    <w:rPr>
      <w:rFonts w:ascii="Symbol" w:hAnsi="Symbol" w:cs="Symbol"/>
      <w:sz w:val="20"/>
    </w:rPr>
  </w:style>
  <w:style w:type="character" w:customStyle="1" w:styleId="62">
    <w:name w:val="WW8Num21z1"/>
    <w:qFormat/>
    <w:uiPriority w:val="0"/>
    <w:rPr>
      <w:rFonts w:ascii="Courier New" w:hAnsi="Courier New" w:cs="Courier New"/>
      <w:sz w:val="20"/>
    </w:rPr>
  </w:style>
  <w:style w:type="character" w:customStyle="1" w:styleId="63">
    <w:name w:val="WW8Num21z2"/>
    <w:qFormat/>
    <w:uiPriority w:val="0"/>
    <w:rPr>
      <w:rFonts w:ascii="Wingdings" w:hAnsi="Wingdings" w:cs="Wingdings"/>
      <w:sz w:val="20"/>
    </w:rPr>
  </w:style>
  <w:style w:type="character" w:customStyle="1" w:styleId="64">
    <w:name w:val="WW8Num22z0"/>
    <w:qFormat/>
    <w:uiPriority w:val="0"/>
    <w:rPr>
      <w:rFonts w:ascii="Symbol" w:hAnsi="Symbol" w:cs="Symbol"/>
      <w:sz w:val="20"/>
    </w:rPr>
  </w:style>
  <w:style w:type="character" w:customStyle="1" w:styleId="65">
    <w:name w:val="WW8Num22z1"/>
    <w:qFormat/>
    <w:uiPriority w:val="0"/>
    <w:rPr>
      <w:rFonts w:ascii="Courier New" w:hAnsi="Courier New" w:cs="Courier New"/>
      <w:sz w:val="20"/>
    </w:rPr>
  </w:style>
  <w:style w:type="character" w:customStyle="1" w:styleId="66">
    <w:name w:val="WW8Num22z2"/>
    <w:qFormat/>
    <w:uiPriority w:val="0"/>
    <w:rPr>
      <w:rFonts w:ascii="Wingdings" w:hAnsi="Wingdings" w:cs="Wingdings"/>
      <w:sz w:val="20"/>
    </w:rPr>
  </w:style>
  <w:style w:type="character" w:customStyle="1" w:styleId="67">
    <w:name w:val="WW8Num23z0"/>
    <w:qFormat/>
    <w:uiPriority w:val="0"/>
    <w:rPr>
      <w:rFonts w:ascii="Symbol" w:hAnsi="Symbol" w:cs="Symbol"/>
      <w:sz w:val="20"/>
    </w:rPr>
  </w:style>
  <w:style w:type="character" w:customStyle="1" w:styleId="68">
    <w:name w:val="WW8Num23z1"/>
    <w:qFormat/>
    <w:uiPriority w:val="0"/>
    <w:rPr>
      <w:rFonts w:ascii="Courier New" w:hAnsi="Courier New" w:cs="Courier New"/>
      <w:sz w:val="20"/>
    </w:rPr>
  </w:style>
  <w:style w:type="character" w:customStyle="1" w:styleId="69">
    <w:name w:val="WW8Num23z2"/>
    <w:qFormat/>
    <w:uiPriority w:val="0"/>
    <w:rPr>
      <w:rFonts w:ascii="Wingdings" w:hAnsi="Wingdings" w:cs="Wingdings"/>
      <w:sz w:val="20"/>
    </w:rPr>
  </w:style>
  <w:style w:type="character" w:customStyle="1" w:styleId="70">
    <w:name w:val="WW8Num24z0"/>
    <w:qFormat/>
    <w:uiPriority w:val="0"/>
    <w:rPr>
      <w:rFonts w:ascii="Symbol" w:hAnsi="Symbol" w:cs="Symbol"/>
      <w:sz w:val="20"/>
    </w:rPr>
  </w:style>
  <w:style w:type="character" w:customStyle="1" w:styleId="71">
    <w:name w:val="WW8Num24z1"/>
    <w:qFormat/>
    <w:uiPriority w:val="0"/>
    <w:rPr>
      <w:rFonts w:ascii="Courier New" w:hAnsi="Courier New" w:cs="Courier New"/>
      <w:sz w:val="20"/>
    </w:rPr>
  </w:style>
  <w:style w:type="character" w:customStyle="1" w:styleId="72">
    <w:name w:val="WW8Num24z2"/>
    <w:qFormat/>
    <w:uiPriority w:val="0"/>
    <w:rPr>
      <w:rFonts w:ascii="Wingdings" w:hAnsi="Wingdings" w:cs="Wingdings"/>
      <w:sz w:val="20"/>
    </w:rPr>
  </w:style>
  <w:style w:type="character" w:customStyle="1" w:styleId="73">
    <w:name w:val="WW8Num25z0"/>
    <w:qFormat/>
    <w:uiPriority w:val="0"/>
    <w:rPr>
      <w:rFonts w:ascii="Symbol" w:hAnsi="Symbol" w:cs="Symbol"/>
      <w:sz w:val="20"/>
    </w:rPr>
  </w:style>
  <w:style w:type="character" w:customStyle="1" w:styleId="74">
    <w:name w:val="WW8Num25z1"/>
    <w:qFormat/>
    <w:uiPriority w:val="0"/>
    <w:rPr>
      <w:rFonts w:ascii="Courier New" w:hAnsi="Courier New" w:cs="Courier New"/>
      <w:sz w:val="20"/>
    </w:rPr>
  </w:style>
  <w:style w:type="character" w:customStyle="1" w:styleId="75">
    <w:name w:val="WW8Num25z2"/>
    <w:qFormat/>
    <w:uiPriority w:val="0"/>
    <w:rPr>
      <w:rFonts w:ascii="Wingdings" w:hAnsi="Wingdings" w:cs="Wingdings"/>
      <w:sz w:val="20"/>
    </w:rPr>
  </w:style>
  <w:style w:type="character" w:customStyle="1" w:styleId="76">
    <w:name w:val="默认段落字体1"/>
    <w:qFormat/>
    <w:uiPriority w:val="0"/>
  </w:style>
  <w:style w:type="character" w:customStyle="1" w:styleId="77">
    <w:name w:val="标题 2 字符"/>
    <w:qFormat/>
    <w:uiPriority w:val="0"/>
    <w:rPr>
      <w:rFonts w:ascii="华文仿宋" w:hAnsi="华文仿宋" w:eastAsia="华文仿宋" w:cs="Times New Roman"/>
      <w:kern w:val="2"/>
      <w:sz w:val="28"/>
      <w:szCs w:val="28"/>
    </w:rPr>
  </w:style>
  <w:style w:type="character" w:customStyle="1" w:styleId="78">
    <w:name w:val="副标题 字符"/>
    <w:qFormat/>
    <w:uiPriority w:val="0"/>
    <w:rPr>
      <w:rFonts w:ascii="等线 Light" w:hAnsi="等线 Light" w:eastAsia="等线 Light" w:cs="Times New Roman"/>
      <w:b/>
      <w:bCs/>
      <w:kern w:val="2"/>
      <w:sz w:val="28"/>
      <w:szCs w:val="28"/>
    </w:rPr>
  </w:style>
  <w:style w:type="character" w:customStyle="1" w:styleId="79">
    <w:name w:val="标题 1 字符"/>
    <w:qFormat/>
    <w:uiPriority w:val="0"/>
    <w:rPr>
      <w:rFonts w:ascii="宋体" w:hAnsi="宋体" w:cs="Times New Roman"/>
      <w:b/>
      <w:bCs/>
      <w:kern w:val="2"/>
      <w:sz w:val="30"/>
      <w:szCs w:val="30"/>
    </w:rPr>
  </w:style>
  <w:style w:type="character" w:customStyle="1" w:styleId="80">
    <w:name w:val="标题 3 字符"/>
    <w:qFormat/>
    <w:uiPriority w:val="0"/>
    <w:rPr>
      <w:b/>
      <w:bCs/>
      <w:kern w:val="2"/>
      <w:sz w:val="21"/>
      <w:szCs w:val="21"/>
    </w:rPr>
  </w:style>
  <w:style w:type="character" w:customStyle="1" w:styleId="81">
    <w:name w:val="标题 4 字符"/>
    <w:qFormat/>
    <w:uiPriority w:val="0"/>
    <w:rPr>
      <w:rFonts w:ascii="等线 Light" w:hAnsi="等线 Light" w:eastAsia="等线 Light" w:cs="Times New Roman"/>
      <w:b/>
      <w:bCs/>
      <w:kern w:val="2"/>
      <w:sz w:val="28"/>
      <w:szCs w:val="28"/>
    </w:rPr>
  </w:style>
  <w:style w:type="character" w:customStyle="1" w:styleId="82">
    <w:name w:val="页脚 Char"/>
    <w:qFormat/>
    <w:uiPriority w:val="0"/>
    <w:rPr>
      <w:kern w:val="2"/>
      <w:sz w:val="18"/>
      <w:szCs w:val="18"/>
    </w:rPr>
  </w:style>
  <w:style w:type="character" w:customStyle="1" w:styleId="83">
    <w:name w:val="页眉 Char"/>
    <w:qFormat/>
    <w:uiPriority w:val="0"/>
    <w:rPr>
      <w:kern w:val="2"/>
      <w:sz w:val="18"/>
      <w:szCs w:val="18"/>
    </w:rPr>
  </w:style>
  <w:style w:type="character" w:customStyle="1" w:styleId="84">
    <w:name w:val="标题 字符"/>
    <w:qFormat/>
    <w:uiPriority w:val="0"/>
    <w:rPr>
      <w:rFonts w:ascii="等线 Light" w:hAnsi="等线 Light" w:cs="Times New Roman"/>
      <w:b/>
      <w:bCs/>
      <w:kern w:val="2"/>
      <w:sz w:val="32"/>
      <w:szCs w:val="32"/>
    </w:rPr>
  </w:style>
  <w:style w:type="character" w:customStyle="1" w:styleId="85">
    <w:name w:val="有注释的代码 字符"/>
    <w:qFormat/>
    <w:uiPriority w:val="0"/>
    <w:rPr>
      <w:kern w:val="2"/>
      <w:sz w:val="21"/>
      <w:szCs w:val="24"/>
    </w:rPr>
  </w:style>
  <w:style w:type="character" w:customStyle="1" w:styleId="86">
    <w:name w:val="未处理的提及"/>
    <w:qFormat/>
    <w:uiPriority w:val="0"/>
    <w:rPr>
      <w:color w:val="605E5C"/>
      <w:shd w:val="clear" w:fill="E1DFDD"/>
    </w:rPr>
  </w:style>
  <w:style w:type="character" w:customStyle="1" w:styleId="87">
    <w:name w:val="索引链接"/>
    <w:qFormat/>
    <w:uiPriority w:val="0"/>
  </w:style>
  <w:style w:type="paragraph" w:customStyle="1" w:styleId="88">
    <w:name w:val="标题样式"/>
    <w:basedOn w:val="1"/>
    <w:next w:val="1"/>
    <w:qFormat/>
    <w:uiPriority w:val="0"/>
    <w:pPr>
      <w:spacing w:before="240" w:after="60"/>
      <w:jc w:val="center"/>
      <w:outlineLvl w:val="0"/>
    </w:pPr>
    <w:rPr>
      <w:rFonts w:ascii="等线 Light" w:hAnsi="等线 Light" w:cs="Times New Roman"/>
      <w:b/>
      <w:bCs/>
      <w:sz w:val="32"/>
      <w:szCs w:val="32"/>
    </w:rPr>
  </w:style>
  <w:style w:type="paragraph" w:customStyle="1" w:styleId="89">
    <w:name w:val="索引"/>
    <w:basedOn w:val="1"/>
    <w:qFormat/>
    <w:uiPriority w:val="0"/>
    <w:pPr>
      <w:suppressLineNumbers/>
    </w:pPr>
    <w:rPr>
      <w:rFonts w:cs="Lucida Sans"/>
    </w:rPr>
  </w:style>
  <w:style w:type="paragraph" w:customStyle="1" w:styleId="90">
    <w:name w:val="日期1"/>
    <w:basedOn w:val="1"/>
    <w:next w:val="1"/>
    <w:qFormat/>
    <w:uiPriority w:val="0"/>
    <w:pPr>
      <w:ind w:leftChars="2500" w:right="0" w:rightChars="0" w:firstLine="0" w:firstLineChars="0"/>
    </w:pPr>
  </w:style>
  <w:style w:type="paragraph" w:customStyle="1" w:styleId="91">
    <w:name w:val="页眉与页脚"/>
    <w:basedOn w:val="1"/>
    <w:qFormat/>
    <w:uiPriority w:val="0"/>
    <w:pPr>
      <w:suppressLineNumbers/>
      <w:tabs>
        <w:tab w:val="center" w:pos="4819"/>
        <w:tab w:val="right" w:pos="9638"/>
      </w:tabs>
    </w:pPr>
  </w:style>
  <w:style w:type="paragraph" w:customStyle="1" w:styleId="92">
    <w:name w:val="普通(网站)1"/>
    <w:basedOn w:val="1"/>
    <w:qFormat/>
    <w:uiPriority w:val="0"/>
    <w:pPr>
      <w:widowControl/>
      <w:spacing w:before="100" w:after="100"/>
      <w:jc w:val="left"/>
    </w:pPr>
    <w:rPr>
      <w:rFonts w:ascii="宋体" w:hAnsi="宋体" w:cs="宋体"/>
      <w:kern w:val="0"/>
      <w:sz w:val="24"/>
    </w:rPr>
  </w:style>
  <w:style w:type="paragraph" w:customStyle="1" w:styleId="93">
    <w:name w:val="TOC 标题"/>
    <w:basedOn w:val="2"/>
    <w:next w:val="1"/>
    <w:qFormat/>
    <w:uiPriority w:val="0"/>
    <w:pPr>
      <w:widowControl/>
      <w:numPr>
        <w:ilvl w:val="0"/>
        <w:numId w:val="0"/>
      </w:numPr>
      <w:spacing w:before="240" w:after="0" w:line="257" w:lineRule="auto"/>
      <w:ind w:left="0" w:right="0" w:firstLine="0"/>
      <w:outlineLvl w:val="9"/>
    </w:pPr>
    <w:rPr>
      <w:rFonts w:ascii="等线 Light" w:hAnsi="等线 Light" w:eastAsia="等线 Light" w:cs="Times New Roman"/>
      <w:color w:val="2F5496"/>
      <w:kern w:val="0"/>
      <w:sz w:val="32"/>
      <w:szCs w:val="32"/>
    </w:rPr>
  </w:style>
  <w:style w:type="paragraph" w:customStyle="1" w:styleId="94">
    <w:name w:val="有注释的代码"/>
    <w:basedOn w:val="1"/>
    <w:qFormat/>
    <w:uiPriority w:val="0"/>
    <w:pPr>
      <w:pBdr>
        <w:top w:val="single" w:color="000000" w:sz="4" w:space="1"/>
        <w:left w:val="single" w:color="000000" w:sz="4" w:space="4"/>
        <w:bottom w:val="single" w:color="000000" w:sz="4" w:space="1"/>
        <w:right w:val="single" w:color="000000" w:sz="4" w:space="4"/>
      </w:pBdr>
      <w:tabs>
        <w:tab w:val="left" w:pos="3119"/>
      </w:tabs>
    </w:pPr>
  </w:style>
  <w:style w:type="paragraph" w:customStyle="1" w:styleId="95">
    <w:name w:val="表格内容"/>
    <w:basedOn w:val="1"/>
    <w:qFormat/>
    <w:uiPriority w:val="0"/>
    <w:pPr>
      <w:widowControl w:val="0"/>
      <w:suppressLineNumbers/>
    </w:pPr>
  </w:style>
  <w:style w:type="paragraph" w:customStyle="1" w:styleId="96">
    <w:name w:val="表格标题"/>
    <w:basedOn w:val="95"/>
    <w:qFormat/>
    <w:uiPriority w:val="0"/>
    <w:pPr>
      <w:suppressLineNumbers/>
      <w:jc w:val="center"/>
    </w:pPr>
    <w:rPr>
      <w:b/>
      <w:bCs/>
    </w:rPr>
  </w:style>
  <w:style w:type="paragraph" w:customStyle="1" w:styleId="97">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6456</Words>
  <Characters>9589</Characters>
  <TotalTime>13</TotalTime>
  <ScaleCrop>false</ScaleCrop>
  <LinksUpToDate>false</LinksUpToDate>
  <CharactersWithSpaces>10400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2026-05-09T13:55:00Z</dcterms:created>
  <dc:creator>课程设计项目组</dc:creator>
  <cp:keywords>类Rust, 一遍编译, 四元式, x86-64, 编译原理</cp:keywords>
  <cp:lastModifiedBy>JL</cp:lastModifiedBy>
  <cp:lastPrinted>2010-05-31T08:02:00Z</cp:lastPrinted>
  <dcterms:modified xsi:type="dcterms:W3CDTF">2026-07-30T12:14:24Z</dcterms:modified>
  <dc:subject>编译原理课程设计：一遍式编译、语法制导 IR 与 x86-64 目标代码</dc:subject>
  <dc:title>类 Rust 一遍式编译器课程设计实验报告</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201AB29C32A24AC8BC586A392778E19B_13</vt:lpwstr>
  </property>
  <property fmtid="{D5CDD505-2E9C-101B-9397-08002B2CF9AE}" pid="3" name="KSOProductBuildVer">
    <vt:lpwstr>2052-12.1.0.26375</vt:lpwstr>
  </property>
  <property fmtid="{D5CDD505-2E9C-101B-9397-08002B2CF9AE}" pid="4" name="KSOTemplateDocerSaveRecord">
    <vt:lpwstr>eyJoZGlkIjoiZDc1ZjNmMDk0NWFhNjg2YWU2ZDlmOThlYjIyMWYxMzYiLCJ1c2VySWQiOiIxMTcwMjg0ODg5In0=</vt:lpwstr>
  </property>
</Properties>
</file>